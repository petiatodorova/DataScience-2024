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8E463E">
      <w:pPr>
        <w:pStyle w:val="2"/>
        <w:spacing w:before="64"/>
        <w:rPr>
          <w:rFonts w:hint="default" w:ascii="Segoe UI" w:hAnsi="Segoe UI" w:cs="Segoe UI"/>
          <w:b/>
          <w:bCs/>
          <w:color w:val="BE616A"/>
          <w:spacing w:val="-4"/>
          <w:sz w:val="44"/>
          <w:szCs w:val="44"/>
          <w:highlight w:val="cyan"/>
        </w:rPr>
      </w:pPr>
      <w:r>
        <w:rPr>
          <w:rFonts w:hint="default" w:ascii="Segoe UI" w:hAnsi="Segoe UI" w:cs="Segoe UI"/>
          <w:b/>
          <w:bCs/>
          <w:color w:val="BE616A"/>
          <w:spacing w:val="-4"/>
          <w:sz w:val="44"/>
          <w:szCs w:val="44"/>
          <w:highlight w:val="cyan"/>
        </w:rPr>
        <w:t>Data</w:t>
      </w:r>
      <w:r>
        <w:rPr>
          <w:rFonts w:hint="default" w:ascii="Segoe UI" w:hAnsi="Segoe UI" w:cs="Segoe UI"/>
          <w:b/>
          <w:bCs/>
          <w:color w:val="BE616A"/>
          <w:spacing w:val="-23"/>
          <w:sz w:val="44"/>
          <w:szCs w:val="44"/>
          <w:highlight w:val="cyan"/>
        </w:rPr>
        <w:t xml:space="preserve"> </w:t>
      </w:r>
      <w:r>
        <w:rPr>
          <w:rFonts w:hint="default" w:ascii="Segoe UI" w:hAnsi="Segoe UI" w:cs="Segoe UI"/>
          <w:b/>
          <w:bCs/>
          <w:color w:val="BE616A"/>
          <w:spacing w:val="-4"/>
          <w:sz w:val="44"/>
          <w:szCs w:val="44"/>
          <w:highlight w:val="cyan"/>
        </w:rPr>
        <w:t>Tidying</w:t>
      </w:r>
      <w:r>
        <w:rPr>
          <w:rFonts w:hint="default" w:ascii="Segoe UI" w:hAnsi="Segoe UI" w:cs="Segoe UI"/>
          <w:b/>
          <w:bCs/>
          <w:color w:val="BE616A"/>
          <w:spacing w:val="-23"/>
          <w:sz w:val="44"/>
          <w:szCs w:val="44"/>
          <w:highlight w:val="cyan"/>
        </w:rPr>
        <w:t xml:space="preserve"> </w:t>
      </w:r>
      <w:r>
        <w:rPr>
          <w:rFonts w:hint="default" w:ascii="Segoe UI" w:hAnsi="Segoe UI" w:cs="Segoe UI"/>
          <w:b/>
          <w:bCs/>
          <w:color w:val="BE616A"/>
          <w:spacing w:val="-4"/>
          <w:sz w:val="44"/>
          <w:szCs w:val="44"/>
          <w:highlight w:val="cyan"/>
        </w:rPr>
        <w:t>and</w:t>
      </w:r>
      <w:r>
        <w:rPr>
          <w:rFonts w:hint="default" w:ascii="Segoe UI" w:hAnsi="Segoe UI" w:cs="Segoe UI"/>
          <w:b/>
          <w:bCs/>
          <w:color w:val="BE616A"/>
          <w:spacing w:val="-22"/>
          <w:sz w:val="44"/>
          <w:szCs w:val="44"/>
          <w:highlight w:val="cyan"/>
        </w:rPr>
        <w:t xml:space="preserve"> </w:t>
      </w:r>
      <w:r>
        <w:rPr>
          <w:rFonts w:hint="default" w:ascii="Segoe UI" w:hAnsi="Segoe UI" w:cs="Segoe UI"/>
          <w:b/>
          <w:bCs/>
          <w:color w:val="BE616A"/>
          <w:spacing w:val="-4"/>
          <w:sz w:val="44"/>
          <w:szCs w:val="44"/>
          <w:highlight w:val="cyan"/>
        </w:rPr>
        <w:t>Cleaning</w:t>
      </w:r>
    </w:p>
    <w:p w14:paraId="6BDE125A">
      <w:pPr>
        <w:pStyle w:val="2"/>
        <w:spacing w:before="64"/>
        <w:rPr>
          <w:rFonts w:hint="default" w:ascii="Segoe UI" w:hAnsi="Segoe UI" w:cs="Segoe UI"/>
          <w:b/>
          <w:bCs/>
          <w:color w:val="BE616A"/>
          <w:spacing w:val="-4"/>
          <w:sz w:val="18"/>
          <w:szCs w:val="18"/>
          <w:highlight w:val="cyan"/>
        </w:rPr>
      </w:pPr>
    </w:p>
    <w:p w14:paraId="6F89AF4E">
      <w:pPr>
        <w:pStyle w:val="2"/>
        <w:spacing w:before="64"/>
        <w:rPr>
          <w:rFonts w:hint="default" w:ascii="Segoe UI" w:hAnsi="Segoe UI" w:cs="Segoe UI"/>
          <w:b/>
          <w:bCs/>
          <w:color w:val="BE616A"/>
          <w:spacing w:val="-4"/>
          <w:sz w:val="18"/>
          <w:szCs w:val="18"/>
          <w:highlight w:val="cyan"/>
        </w:rPr>
      </w:pPr>
    </w:p>
    <w:p w14:paraId="32CFB76A">
      <w:pPr>
        <w:pStyle w:val="2"/>
        <w:spacing w:before="64"/>
        <w:rPr>
          <w:rFonts w:hint="default" w:ascii="Segoe UI" w:hAnsi="Segoe UI" w:cs="Segoe UI"/>
          <w:b w:val="0"/>
          <w:bCs w:val="0"/>
          <w:color w:val="000000" w:themeColor="text1"/>
          <w:spacing w:val="-4"/>
          <w:sz w:val="18"/>
          <w:szCs w:val="18"/>
          <w:highlight w:val="cyan"/>
          <w14:textFill>
            <w14:solidFill>
              <w14:schemeClr w14:val="tx1"/>
            </w14:solidFill>
          </w14:textFill>
        </w:rPr>
      </w:pPr>
      <w:r>
        <w:rPr>
          <w:rFonts w:hint="default" w:ascii="Segoe UI" w:hAnsi="Segoe UI" w:cs="Segoe UI"/>
          <w:b w:val="0"/>
          <w:bCs w:val="0"/>
          <w:color w:val="000000" w:themeColor="text1"/>
          <w:spacing w:val="-4"/>
          <w:sz w:val="18"/>
          <w:szCs w:val="18"/>
          <w:highlight w:val="cyan"/>
          <w14:textFill>
            <w14:solidFill>
              <w14:schemeClr w14:val="tx1"/>
            </w14:solidFill>
          </w14:textFill>
        </w:rPr>
        <w:t>What's the most efficient way to perform data transformations in pandas: Step-by-Step guide</w:t>
      </w:r>
    </w:p>
    <w:p w14:paraId="5195334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63B61A6">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1: Import the necessary libraries</w:t>
      </w:r>
    </w:p>
    <w:p w14:paraId="37BABE35">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 first step is to import the necessary libraries. In this case, you will need to import pandas. You can do this by typing the following command in your Python environment:</w:t>
      </w:r>
    </w:p>
    <w:p w14:paraId="3928C551">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B33379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import pandas as pd</w:t>
      </w:r>
    </w:p>
    <w:p w14:paraId="0F2C061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FBCCE90">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2: Load your data</w:t>
      </w:r>
    </w:p>
    <w:p w14:paraId="4760AC10">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 next step is to load your data into a pandas DataFrame. You can do this using the pandas read_csv() function if your data is in a CSV file. For example:</w:t>
      </w:r>
    </w:p>
    <w:p w14:paraId="7A25A1B4">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4C603C42">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 = pd.read_csv('your_file.csv')</w:t>
      </w:r>
    </w:p>
    <w:p w14:paraId="2503BA98">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4336D25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3: Inspect your data</w:t>
      </w:r>
    </w:p>
    <w:p w14:paraId="0EF5393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Before you start transforming your data, it's a good idea to inspect it first to understand its structure and content. You can do this using the head() function, which returns the first n rows of your DataFrame. For example:</w:t>
      </w:r>
    </w:p>
    <w:p w14:paraId="35597F3E">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DA36370">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df.head()</w:t>
      </w:r>
    </w:p>
    <w:p w14:paraId="0C2ADA5A">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B0F389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4: Perform data transformations</w:t>
      </w:r>
    </w:p>
    <w:p w14:paraId="2FFEE62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There are many ways to perform data transformations in pandas, but the most efficient way is usually to use vectorized operations. These are operations that are performed on entire arrays of data at once, rather than on individual elements. This can significantly speed up your data processing.</w:t>
      </w:r>
    </w:p>
    <w:p w14:paraId="6CDEE08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6900D02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Here are a few examples of common data transformations and how to perform them in a vectorized way:</w:t>
      </w:r>
    </w:p>
    <w:p w14:paraId="3EFE0C22">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122C8788">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Adding a new column based on existing columns:</w:t>
      </w:r>
    </w:p>
    <w:p w14:paraId="5ACC56BA">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df['new_column'] = df['column1'] + df['column2']</w:t>
      </w:r>
    </w:p>
    <w:p w14:paraId="0E3BA2B7">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Applying a function to a column:</w:t>
      </w:r>
    </w:p>
    <w:p w14:paraId="61B5AA5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df['column'] = df['column'].apply(lambda x: x**2)</w:t>
      </w:r>
    </w:p>
    <w:p w14:paraId="332B0F3F">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Replacing values in a column:</w:t>
      </w:r>
    </w:p>
    <w:p w14:paraId="73475F15">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df['column'] = df['column'].replace({'old_value': 'new_value'})</w:t>
      </w:r>
    </w:p>
    <w:p w14:paraId="12222D3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004AB891">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5: Check your transformations</w:t>
      </w:r>
    </w:p>
    <w:p w14:paraId="31FDF5A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After performing your transformations, it's a good idea to check that they have been applied correctly. You can do this by inspecting your DataFrame again using the head() function.</w:t>
      </w:r>
    </w:p>
    <w:p w14:paraId="39A0D7B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3BFC727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6: Save your transformed data</w:t>
      </w:r>
    </w:p>
    <w:p w14:paraId="5ACA264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Finally, once you're happy with your transformations, you can save your transformed data back to a CSV file using the to_csv() function. For example:</w:t>
      </w:r>
    </w:p>
    <w:p w14:paraId="3C677597">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6BD05A3">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df.to_csv('your_transformed_file.csv', index=False)</w:t>
      </w:r>
    </w:p>
    <w:p w14:paraId="04DC741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Remember, the key to efficient data transformations in pandas is to use vectorized operations wherever possible. This will ensure that your transformations are performed as quickly and efficiently as possible.</w:t>
      </w:r>
    </w:p>
    <w:p w14:paraId="1507164B">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1B3B4FAC">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ED30CC3">
      <w:pPr>
        <w:pStyle w:val="6"/>
        <w:spacing w:before="299"/>
        <w:rPr>
          <w:rFonts w:hint="default" w:ascii="Segoe UI" w:hAnsi="Segoe UI" w:cs="Segoe UI"/>
          <w:b/>
          <w:bCs/>
          <w:sz w:val="18"/>
          <w:szCs w:val="18"/>
          <w:highlight w:val="cyan"/>
        </w:rPr>
      </w:pPr>
      <w:r>
        <w:rPr>
          <w:rFonts w:hint="default" w:ascii="Segoe UI" w:hAnsi="Segoe UI" w:cs="Segoe UI"/>
          <w:b/>
          <w:bCs/>
          <w:spacing w:val="-4"/>
          <w:sz w:val="18"/>
          <w:szCs w:val="18"/>
          <w:highlight w:val="cyan"/>
        </w:rPr>
        <w:t>Melt</w:t>
      </w:r>
    </w:p>
    <w:p w14:paraId="5D4E8267">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59264" behindDoc="1" locked="0" layoutInCell="1" allowOverlap="1">
            <wp:simplePos x="0" y="0"/>
            <wp:positionH relativeFrom="page">
              <wp:posOffset>660400</wp:posOffset>
            </wp:positionH>
            <wp:positionV relativeFrom="paragraph">
              <wp:posOffset>116205</wp:posOffset>
            </wp:positionV>
            <wp:extent cx="6238240" cy="22034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238402" cy="2203704"/>
                    </a:xfrm>
                    <a:prstGeom prst="rect">
                      <a:avLst/>
                    </a:prstGeom>
                  </pic:spPr>
                </pic:pic>
              </a:graphicData>
            </a:graphic>
          </wp:anchor>
        </w:drawing>
      </w:r>
    </w:p>
    <w:p w14:paraId="043B0540">
      <w:pPr>
        <w:pStyle w:val="6"/>
        <w:spacing w:before="248"/>
        <w:ind w:left="0"/>
        <w:rPr>
          <w:rFonts w:hint="default" w:ascii="Segoe UI" w:hAnsi="Segoe UI" w:cs="Segoe UI"/>
          <w:b/>
          <w:bCs/>
          <w:sz w:val="18"/>
          <w:szCs w:val="18"/>
          <w:highlight w:val="cyan"/>
        </w:rPr>
      </w:pPr>
    </w:p>
    <w:p w14:paraId="054029A8">
      <w:pPr>
        <w:pStyle w:val="6"/>
        <w:rPr>
          <w:rFonts w:hint="default" w:ascii="Segoe UI" w:hAnsi="Segoe UI" w:cs="Segoe UI"/>
          <w:b/>
          <w:bCs/>
          <w:sz w:val="18"/>
          <w:szCs w:val="18"/>
          <w:highlight w:val="cyan"/>
        </w:rPr>
      </w:pPr>
      <w:r>
        <w:rPr>
          <w:rFonts w:hint="default" w:ascii="Segoe UI" w:hAnsi="Segoe UI" w:cs="Segoe UI"/>
          <w:b/>
          <w:bCs/>
          <w:spacing w:val="-2"/>
          <w:sz w:val="18"/>
          <w:szCs w:val="18"/>
          <w:highlight w:val="cyan"/>
        </w:rPr>
        <w:t>Slice</w:t>
      </w:r>
    </w:p>
    <w:p w14:paraId="704A75B4">
      <w:pPr>
        <w:pStyle w:val="6"/>
        <w:spacing w:before="8"/>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59264" behindDoc="1" locked="0" layoutInCell="1" allowOverlap="1">
            <wp:simplePos x="0" y="0"/>
            <wp:positionH relativeFrom="page">
              <wp:posOffset>660400</wp:posOffset>
            </wp:positionH>
            <wp:positionV relativeFrom="paragraph">
              <wp:posOffset>129540</wp:posOffset>
            </wp:positionV>
            <wp:extent cx="5572125" cy="31051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572140" cy="3105150"/>
                    </a:xfrm>
                    <a:prstGeom prst="rect">
                      <a:avLst/>
                    </a:prstGeom>
                  </pic:spPr>
                </pic:pic>
              </a:graphicData>
            </a:graphic>
          </wp:anchor>
        </w:drawing>
      </w:r>
    </w:p>
    <w:p w14:paraId="298F8CA1">
      <w:pPr>
        <w:spacing w:after="0"/>
        <w:rPr>
          <w:rFonts w:hint="default" w:ascii="Segoe UI" w:hAnsi="Segoe UI" w:cs="Segoe UI"/>
          <w:b/>
          <w:bCs/>
          <w:sz w:val="18"/>
          <w:szCs w:val="18"/>
          <w:highlight w:val="cyan"/>
        </w:rPr>
        <w:sectPr>
          <w:type w:val="continuous"/>
          <w:pgSz w:w="11920" w:h="16860"/>
          <w:pgMar w:top="1200" w:right="920" w:bottom="280" w:left="940" w:header="720" w:footer="720" w:gutter="0"/>
          <w:cols w:space="720" w:num="1"/>
        </w:sectPr>
      </w:pPr>
    </w:p>
    <w:p w14:paraId="65BCD759">
      <w:pPr>
        <w:pStyle w:val="6"/>
        <w:spacing w:before="72"/>
        <w:rPr>
          <w:rFonts w:hint="default" w:ascii="Segoe UI" w:hAnsi="Segoe UI" w:cs="Segoe UI"/>
          <w:b/>
          <w:bCs/>
          <w:sz w:val="18"/>
          <w:szCs w:val="18"/>
          <w:highlight w:val="cyan"/>
        </w:rPr>
      </w:pPr>
      <w:r>
        <w:rPr>
          <w:rFonts w:hint="default" w:ascii="Segoe UI" w:hAnsi="Segoe UI" w:cs="Segoe UI"/>
          <w:b/>
          <w:bCs/>
          <w:spacing w:val="-2"/>
          <w:sz w:val="18"/>
          <w:szCs w:val="18"/>
          <w:highlight w:val="cyan"/>
        </w:rPr>
        <w:t>Slices</w:t>
      </w:r>
    </w:p>
    <w:p w14:paraId="20031A3D">
      <w:pPr>
        <w:pStyle w:val="6"/>
        <w:spacing w:before="7"/>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0288" behindDoc="1" locked="0" layoutInCell="1" allowOverlap="1">
            <wp:simplePos x="0" y="0"/>
            <wp:positionH relativeFrom="page">
              <wp:posOffset>660400</wp:posOffset>
            </wp:positionH>
            <wp:positionV relativeFrom="paragraph">
              <wp:posOffset>129540</wp:posOffset>
            </wp:positionV>
            <wp:extent cx="4114800" cy="451485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114800" cy="4514850"/>
                    </a:xfrm>
                    <a:prstGeom prst="rect">
                      <a:avLst/>
                    </a:prstGeom>
                  </pic:spPr>
                </pic:pic>
              </a:graphicData>
            </a:graphic>
          </wp:anchor>
        </w:drawing>
      </w:r>
    </w:p>
    <w:p w14:paraId="0EFE5181">
      <w:pPr>
        <w:pStyle w:val="6"/>
        <w:spacing w:before="98"/>
        <w:ind w:left="0"/>
        <w:rPr>
          <w:rFonts w:hint="default" w:ascii="Segoe UI" w:hAnsi="Segoe UI" w:cs="Segoe UI"/>
          <w:b/>
          <w:bCs/>
          <w:sz w:val="18"/>
          <w:szCs w:val="18"/>
          <w:highlight w:val="cyan"/>
        </w:rPr>
      </w:pPr>
    </w:p>
    <w:p w14:paraId="153BF4AD">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Drop </w:t>
      </w:r>
      <w:r>
        <w:rPr>
          <w:rFonts w:hint="default" w:ascii="Segoe UI" w:hAnsi="Segoe UI" w:cs="Segoe UI"/>
          <w:b/>
          <w:bCs/>
          <w:spacing w:val="-2"/>
          <w:sz w:val="18"/>
          <w:szCs w:val="18"/>
          <w:highlight w:val="cyan"/>
        </w:rPr>
        <w:t>column</w:t>
      </w:r>
    </w:p>
    <w:p w14:paraId="1A6344B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0288" behindDoc="1" locked="0" layoutInCell="1" allowOverlap="1">
            <wp:simplePos x="0" y="0"/>
            <wp:positionH relativeFrom="page">
              <wp:posOffset>660400</wp:posOffset>
            </wp:positionH>
            <wp:positionV relativeFrom="paragraph">
              <wp:posOffset>53340</wp:posOffset>
            </wp:positionV>
            <wp:extent cx="3514725" cy="3143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514740" cy="314325"/>
                    </a:xfrm>
                    <a:prstGeom prst="rect">
                      <a:avLst/>
                    </a:prstGeom>
                  </pic:spPr>
                </pic:pic>
              </a:graphicData>
            </a:graphic>
          </wp:anchor>
        </w:drawing>
      </w:r>
    </w:p>
    <w:p w14:paraId="442C7BD3">
      <w:pPr>
        <w:pStyle w:val="6"/>
        <w:spacing w:before="98"/>
        <w:ind w:left="0"/>
        <w:rPr>
          <w:rFonts w:hint="default" w:ascii="Segoe UI" w:hAnsi="Segoe UI" w:cs="Segoe UI"/>
          <w:b/>
          <w:bCs/>
          <w:sz w:val="18"/>
          <w:szCs w:val="18"/>
          <w:highlight w:val="cyan"/>
        </w:rPr>
      </w:pPr>
    </w:p>
    <w:p w14:paraId="6623FFB8">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Mean or whatever by </w:t>
      </w:r>
      <w:r>
        <w:rPr>
          <w:rFonts w:hint="default" w:ascii="Segoe UI" w:hAnsi="Segoe UI" w:cs="Segoe UI"/>
          <w:b/>
          <w:bCs/>
          <w:spacing w:val="-2"/>
          <w:sz w:val="18"/>
          <w:szCs w:val="18"/>
          <w:highlight w:val="cyan"/>
        </w:rPr>
        <w:t>condition</w:t>
      </w:r>
    </w:p>
    <w:p w14:paraId="54211A89">
      <w:pPr>
        <w:pStyle w:val="6"/>
        <w:spacing w:before="3"/>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1312" behindDoc="1" locked="0" layoutInCell="1" allowOverlap="1">
            <wp:simplePos x="0" y="0"/>
            <wp:positionH relativeFrom="page">
              <wp:posOffset>660400</wp:posOffset>
            </wp:positionH>
            <wp:positionV relativeFrom="paragraph">
              <wp:posOffset>148590</wp:posOffset>
            </wp:positionV>
            <wp:extent cx="4524375" cy="26670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524390" cy="266700"/>
                    </a:xfrm>
                    <a:prstGeom prst="rect">
                      <a:avLst/>
                    </a:prstGeom>
                  </pic:spPr>
                </pic:pic>
              </a:graphicData>
            </a:graphic>
          </wp:anchor>
        </w:drawing>
      </w:r>
    </w:p>
    <w:p w14:paraId="7E6DEE52">
      <w:pPr>
        <w:pStyle w:val="6"/>
        <w:spacing w:before="98"/>
        <w:ind w:left="0"/>
        <w:rPr>
          <w:rFonts w:hint="default" w:ascii="Segoe UI" w:hAnsi="Segoe UI" w:cs="Segoe UI"/>
          <w:b/>
          <w:bCs/>
          <w:sz w:val="18"/>
          <w:szCs w:val="18"/>
          <w:highlight w:val="cyan"/>
        </w:rPr>
      </w:pPr>
    </w:p>
    <w:p w14:paraId="1624984D">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1312" behindDoc="1" locked="0" layoutInCell="1" allowOverlap="1">
            <wp:simplePos x="0" y="0"/>
            <wp:positionH relativeFrom="page">
              <wp:posOffset>669925</wp:posOffset>
            </wp:positionH>
            <wp:positionV relativeFrom="paragraph">
              <wp:posOffset>200660</wp:posOffset>
            </wp:positionV>
            <wp:extent cx="3571875" cy="26670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571875" cy="266700"/>
                    </a:xfrm>
                    <a:prstGeom prst="rect">
                      <a:avLst/>
                    </a:prstGeom>
                  </pic:spPr>
                </pic:pic>
              </a:graphicData>
            </a:graphic>
          </wp:anchor>
        </w:drawing>
      </w:r>
      <w:r>
        <w:rPr>
          <w:rFonts w:hint="default" w:ascii="Segoe UI" w:hAnsi="Segoe UI" w:cs="Segoe UI"/>
          <w:b/>
          <w:bCs/>
          <w:spacing w:val="-2"/>
          <w:sz w:val="18"/>
          <w:szCs w:val="18"/>
          <w:highlight w:val="cyan"/>
        </w:rPr>
        <w:t>Values</w:t>
      </w:r>
      <w:r>
        <w:rPr>
          <w:rFonts w:hint="default" w:ascii="Segoe UI" w:hAnsi="Segoe UI" w:cs="Segoe UI"/>
          <w:b/>
          <w:bCs/>
          <w:spacing w:val="-6"/>
          <w:sz w:val="18"/>
          <w:szCs w:val="18"/>
          <w:highlight w:val="cyan"/>
        </w:rPr>
        <w:t xml:space="preserve"> </w:t>
      </w:r>
      <w:r>
        <w:rPr>
          <w:rFonts w:hint="default" w:ascii="Segoe UI" w:hAnsi="Segoe UI" w:cs="Segoe UI"/>
          <w:b/>
          <w:bCs/>
          <w:spacing w:val="-2"/>
          <w:sz w:val="18"/>
          <w:szCs w:val="18"/>
          <w:highlight w:val="cyan"/>
        </w:rPr>
        <w:t>count</w:t>
      </w:r>
    </w:p>
    <w:p w14:paraId="7BEA9647">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FDB5D8">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t xml:space="preserve">Apply and </w:t>
      </w:r>
      <w:r>
        <w:rPr>
          <w:rFonts w:hint="default" w:ascii="Segoe UI" w:hAnsi="Segoe UI" w:cs="Segoe UI"/>
          <w:b/>
          <w:bCs/>
          <w:spacing w:val="-2"/>
          <w:sz w:val="18"/>
          <w:szCs w:val="18"/>
          <w:highlight w:val="cyan"/>
        </w:rPr>
        <w:t>function</w:t>
      </w:r>
    </w:p>
    <w:p w14:paraId="7B545FA8">
      <w:pPr>
        <w:pStyle w:val="6"/>
        <w:spacing w:before="6"/>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2336" behindDoc="1" locked="0" layoutInCell="1" allowOverlap="1">
            <wp:simplePos x="0" y="0"/>
            <wp:positionH relativeFrom="page">
              <wp:posOffset>660400</wp:posOffset>
            </wp:positionH>
            <wp:positionV relativeFrom="paragraph">
              <wp:posOffset>62865</wp:posOffset>
            </wp:positionV>
            <wp:extent cx="3933825" cy="377190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933824" cy="3771900"/>
                    </a:xfrm>
                    <a:prstGeom prst="rect">
                      <a:avLst/>
                    </a:prstGeom>
                  </pic:spPr>
                </pic:pic>
              </a:graphicData>
            </a:graphic>
          </wp:anchor>
        </w:drawing>
      </w:r>
    </w:p>
    <w:p w14:paraId="723CAB99">
      <w:pPr>
        <w:pStyle w:val="6"/>
        <w:spacing w:before="98"/>
        <w:ind w:left="0"/>
        <w:rPr>
          <w:rFonts w:hint="default" w:ascii="Segoe UI" w:hAnsi="Segoe UI" w:cs="Segoe UI"/>
          <w:b/>
          <w:bCs/>
          <w:sz w:val="18"/>
          <w:szCs w:val="18"/>
          <w:highlight w:val="cyan"/>
        </w:rPr>
      </w:pPr>
    </w:p>
    <w:p w14:paraId="4DA8FC6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Apply </w:t>
      </w:r>
      <w:r>
        <w:rPr>
          <w:rFonts w:hint="default" w:ascii="Segoe UI" w:hAnsi="Segoe UI" w:cs="Segoe UI"/>
          <w:b/>
          <w:bCs/>
          <w:spacing w:val="-2"/>
          <w:sz w:val="18"/>
          <w:szCs w:val="18"/>
          <w:highlight w:val="cyan"/>
        </w:rPr>
        <w:t>function</w:t>
      </w:r>
    </w:p>
    <w:p w14:paraId="05B478DA">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2336" behindDoc="1" locked="0" layoutInCell="1" allowOverlap="1">
            <wp:simplePos x="0" y="0"/>
            <wp:positionH relativeFrom="page">
              <wp:posOffset>660400</wp:posOffset>
            </wp:positionH>
            <wp:positionV relativeFrom="paragraph">
              <wp:posOffset>43815</wp:posOffset>
            </wp:positionV>
            <wp:extent cx="3657600" cy="14287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657600" cy="1428750"/>
                    </a:xfrm>
                    <a:prstGeom prst="rect">
                      <a:avLst/>
                    </a:prstGeom>
                  </pic:spPr>
                </pic:pic>
              </a:graphicData>
            </a:graphic>
          </wp:anchor>
        </w:drawing>
      </w:r>
    </w:p>
    <w:p w14:paraId="569AA862">
      <w:pPr>
        <w:pStyle w:val="6"/>
        <w:spacing w:before="98"/>
        <w:ind w:left="0"/>
        <w:rPr>
          <w:rFonts w:hint="default" w:ascii="Segoe UI" w:hAnsi="Segoe UI" w:cs="Segoe UI"/>
          <w:b/>
          <w:bCs/>
          <w:sz w:val="18"/>
          <w:szCs w:val="18"/>
          <w:highlight w:val="cyan"/>
        </w:rPr>
      </w:pPr>
    </w:p>
    <w:p w14:paraId="178E92DE">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3360" behindDoc="1" locked="0" layoutInCell="1" allowOverlap="1">
            <wp:simplePos x="0" y="0"/>
            <wp:positionH relativeFrom="page">
              <wp:posOffset>660400</wp:posOffset>
            </wp:positionH>
            <wp:positionV relativeFrom="paragraph">
              <wp:posOffset>210185</wp:posOffset>
            </wp:positionV>
            <wp:extent cx="3771900" cy="11620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771900" cy="1162050"/>
                    </a:xfrm>
                    <a:prstGeom prst="rect">
                      <a:avLst/>
                    </a:prstGeom>
                  </pic:spPr>
                </pic:pic>
              </a:graphicData>
            </a:graphic>
          </wp:anchor>
        </w:drawing>
      </w:r>
      <w:r>
        <w:rPr>
          <w:rFonts w:hint="default" w:ascii="Segoe UI" w:hAnsi="Segoe UI" w:cs="Segoe UI"/>
          <w:b/>
          <w:bCs/>
          <w:sz w:val="18"/>
          <w:szCs w:val="18"/>
          <w:highlight w:val="cyan"/>
        </w:rPr>
        <w:t xml:space="preserve">Split and </w:t>
      </w:r>
      <w:r>
        <w:rPr>
          <w:rFonts w:hint="default" w:ascii="Segoe UI" w:hAnsi="Segoe UI" w:cs="Segoe UI"/>
          <w:b/>
          <w:bCs/>
          <w:spacing w:val="-2"/>
          <w:sz w:val="18"/>
          <w:szCs w:val="18"/>
          <w:highlight w:val="cyan"/>
        </w:rPr>
        <w:t>expand</w:t>
      </w:r>
    </w:p>
    <w:p w14:paraId="3B3A35D9">
      <w:pPr>
        <w:pStyle w:val="6"/>
        <w:spacing w:before="135"/>
        <w:rPr>
          <w:rFonts w:hint="default" w:ascii="Segoe UI" w:hAnsi="Segoe UI" w:cs="Segoe UI"/>
          <w:b/>
          <w:bCs/>
          <w:sz w:val="18"/>
          <w:szCs w:val="18"/>
          <w:highlight w:val="cyan"/>
        </w:rPr>
      </w:pPr>
      <w:r>
        <w:rPr>
          <w:rFonts w:hint="default" w:ascii="Segoe UI" w:hAnsi="Segoe UI" w:cs="Segoe UI"/>
          <w:b/>
          <w:bCs/>
          <w:spacing w:val="-11"/>
          <w:sz w:val="18"/>
          <w:szCs w:val="18"/>
          <w:highlight w:val="cyan"/>
        </w:rPr>
        <w:t>To</w:t>
      </w:r>
      <w:r>
        <w:rPr>
          <w:rFonts w:hint="default" w:ascii="Segoe UI" w:hAnsi="Segoe UI" w:cs="Segoe UI"/>
          <w:b/>
          <w:bCs/>
          <w:spacing w:val="-5"/>
          <w:sz w:val="18"/>
          <w:szCs w:val="18"/>
          <w:highlight w:val="cyan"/>
        </w:rPr>
        <w:t xml:space="preserve"> </w:t>
      </w:r>
      <w:r>
        <w:rPr>
          <w:rFonts w:hint="default" w:ascii="Segoe UI" w:hAnsi="Segoe UI" w:cs="Segoe UI"/>
          <w:b/>
          <w:bCs/>
          <w:spacing w:val="-2"/>
          <w:sz w:val="18"/>
          <w:szCs w:val="18"/>
          <w:highlight w:val="cyan"/>
        </w:rPr>
        <w:t>category</w:t>
      </w:r>
    </w:p>
    <w:p w14:paraId="36E05B8F">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3360" behindDoc="1" locked="0" layoutInCell="1" allowOverlap="1">
            <wp:simplePos x="0" y="0"/>
            <wp:positionH relativeFrom="page">
              <wp:posOffset>660400</wp:posOffset>
            </wp:positionH>
            <wp:positionV relativeFrom="paragraph">
              <wp:posOffset>53340</wp:posOffset>
            </wp:positionV>
            <wp:extent cx="5267325" cy="44767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267340" cy="447675"/>
                    </a:xfrm>
                    <a:prstGeom prst="rect">
                      <a:avLst/>
                    </a:prstGeom>
                  </pic:spPr>
                </pic:pic>
              </a:graphicData>
            </a:graphic>
          </wp:anchor>
        </w:drawing>
      </w:r>
    </w:p>
    <w:p w14:paraId="3990B475">
      <w:pPr>
        <w:pStyle w:val="6"/>
        <w:spacing w:before="98"/>
        <w:ind w:left="0"/>
        <w:rPr>
          <w:rFonts w:hint="default" w:ascii="Segoe UI" w:hAnsi="Segoe UI" w:cs="Segoe UI"/>
          <w:b/>
          <w:bCs/>
          <w:sz w:val="18"/>
          <w:szCs w:val="18"/>
          <w:highlight w:val="cyan"/>
        </w:rPr>
      </w:pPr>
    </w:p>
    <w:p w14:paraId="28A7C75A">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4384" behindDoc="1" locked="0" layoutInCell="1" allowOverlap="1">
            <wp:simplePos x="0" y="0"/>
            <wp:positionH relativeFrom="page">
              <wp:posOffset>660400</wp:posOffset>
            </wp:positionH>
            <wp:positionV relativeFrom="paragraph">
              <wp:posOffset>209550</wp:posOffset>
            </wp:positionV>
            <wp:extent cx="4562475" cy="32385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562490" cy="323850"/>
                    </a:xfrm>
                    <a:prstGeom prst="rect">
                      <a:avLst/>
                    </a:prstGeom>
                  </pic:spPr>
                </pic:pic>
              </a:graphicData>
            </a:graphic>
          </wp:anchor>
        </w:drawing>
      </w:r>
      <w:r>
        <w:rPr>
          <w:rFonts w:hint="default" w:ascii="Segoe UI" w:hAnsi="Segoe UI" w:cs="Segoe UI"/>
          <w:b/>
          <w:bCs/>
          <w:sz w:val="18"/>
          <w:szCs w:val="18"/>
          <w:highlight w:val="cyan"/>
        </w:rPr>
        <w:t xml:space="preserve">Rearrange </w:t>
      </w:r>
      <w:r>
        <w:rPr>
          <w:rFonts w:hint="default" w:ascii="Segoe UI" w:hAnsi="Segoe UI" w:cs="Segoe UI"/>
          <w:b/>
          <w:bCs/>
          <w:spacing w:val="-2"/>
          <w:sz w:val="18"/>
          <w:szCs w:val="18"/>
          <w:highlight w:val="cyan"/>
        </w:rPr>
        <w:t>columns</w:t>
      </w:r>
    </w:p>
    <w:p w14:paraId="3D211066">
      <w:pPr>
        <w:pStyle w:val="6"/>
        <w:spacing w:before="98"/>
        <w:ind w:left="0"/>
        <w:rPr>
          <w:rFonts w:hint="default" w:ascii="Segoe UI" w:hAnsi="Segoe UI" w:cs="Segoe UI"/>
          <w:b/>
          <w:bCs/>
          <w:sz w:val="18"/>
          <w:szCs w:val="18"/>
          <w:highlight w:val="cyan"/>
        </w:rPr>
      </w:pPr>
    </w:p>
    <w:p w14:paraId="1E2C75B5">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Sort by iso2 and then by </w:t>
      </w:r>
      <w:r>
        <w:rPr>
          <w:rFonts w:hint="default" w:ascii="Segoe UI" w:hAnsi="Segoe UI" w:cs="Segoe UI"/>
          <w:b/>
          <w:bCs/>
          <w:spacing w:val="-4"/>
          <w:sz w:val="18"/>
          <w:szCs w:val="18"/>
          <w:highlight w:val="cyan"/>
        </w:rPr>
        <w:t>year</w:t>
      </w:r>
    </w:p>
    <w:p w14:paraId="0A9D3E08">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4384" behindDoc="1" locked="0" layoutInCell="1" allowOverlap="1">
            <wp:simplePos x="0" y="0"/>
            <wp:positionH relativeFrom="page">
              <wp:posOffset>727075</wp:posOffset>
            </wp:positionH>
            <wp:positionV relativeFrom="paragraph">
              <wp:posOffset>81280</wp:posOffset>
            </wp:positionV>
            <wp:extent cx="3286125" cy="3143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286125" cy="314325"/>
                    </a:xfrm>
                    <a:prstGeom prst="rect">
                      <a:avLst/>
                    </a:prstGeom>
                  </pic:spPr>
                </pic:pic>
              </a:graphicData>
            </a:graphic>
          </wp:anchor>
        </w:drawing>
      </w:r>
    </w:p>
    <w:p w14:paraId="500575B4">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BE17057">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4705350" cy="25717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705350" cy="257175"/>
                    </a:xfrm>
                    <a:prstGeom prst="rect">
                      <a:avLst/>
                    </a:prstGeom>
                  </pic:spPr>
                </pic:pic>
              </a:graphicData>
            </a:graphic>
          </wp:inline>
        </w:drawing>
      </w:r>
    </w:p>
    <w:p w14:paraId="18AD4BAF">
      <w:pPr>
        <w:pStyle w:val="6"/>
        <w:spacing w:before="101"/>
        <w:ind w:left="0"/>
        <w:rPr>
          <w:rFonts w:hint="default" w:ascii="Segoe UI" w:hAnsi="Segoe UI" w:cs="Segoe UI"/>
          <w:b/>
          <w:bCs/>
          <w:sz w:val="18"/>
          <w:szCs w:val="18"/>
          <w:highlight w:val="cyan"/>
        </w:rPr>
      </w:pPr>
    </w:p>
    <w:p w14:paraId="1F929F37">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5408" behindDoc="1" locked="0" layoutInCell="1" allowOverlap="1">
            <wp:simplePos x="0" y="0"/>
            <wp:positionH relativeFrom="page">
              <wp:posOffset>660400</wp:posOffset>
            </wp:positionH>
            <wp:positionV relativeFrom="paragraph">
              <wp:posOffset>209550</wp:posOffset>
            </wp:positionV>
            <wp:extent cx="2295525" cy="2762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2295525" cy="2762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5408" behindDoc="1" locked="0" layoutInCell="1" allowOverlap="1">
            <wp:simplePos x="0" y="0"/>
            <wp:positionH relativeFrom="page">
              <wp:posOffset>660400</wp:posOffset>
            </wp:positionH>
            <wp:positionV relativeFrom="paragraph">
              <wp:posOffset>704850</wp:posOffset>
            </wp:positionV>
            <wp:extent cx="2886075" cy="21907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886075" cy="219075"/>
                    </a:xfrm>
                    <a:prstGeom prst="rect">
                      <a:avLst/>
                    </a:prstGeom>
                  </pic:spPr>
                </pic:pic>
              </a:graphicData>
            </a:graphic>
          </wp:anchor>
        </w:drawing>
      </w:r>
      <w:r>
        <w:rPr>
          <w:rFonts w:hint="default" w:ascii="Segoe UI" w:hAnsi="Segoe UI" w:cs="Segoe UI"/>
          <w:b/>
          <w:bCs/>
          <w:sz w:val="18"/>
          <w:szCs w:val="18"/>
          <w:highlight w:val="cyan"/>
        </w:rPr>
        <w:t xml:space="preserve">Reset index – </w:t>
      </w:r>
      <w:r>
        <w:rPr>
          <w:rFonts w:hint="default" w:ascii="Segoe UI" w:hAnsi="Segoe UI" w:cs="Segoe UI"/>
          <w:b/>
          <w:bCs/>
          <w:spacing w:val="-2"/>
          <w:sz w:val="18"/>
          <w:szCs w:val="18"/>
          <w:highlight w:val="cyan"/>
        </w:rPr>
        <w:t>преподреждане</w:t>
      </w:r>
    </w:p>
    <w:p w14:paraId="7F34DF7A">
      <w:pPr>
        <w:pStyle w:val="6"/>
        <w:spacing w:before="91"/>
        <w:ind w:left="0"/>
        <w:rPr>
          <w:rFonts w:hint="default" w:ascii="Segoe UI" w:hAnsi="Segoe UI" w:cs="Segoe UI"/>
          <w:b/>
          <w:bCs/>
          <w:sz w:val="18"/>
          <w:szCs w:val="18"/>
          <w:highlight w:val="cyan"/>
        </w:rPr>
      </w:pPr>
    </w:p>
    <w:p w14:paraId="4AB74295">
      <w:pPr>
        <w:pStyle w:val="6"/>
        <w:spacing w:before="98"/>
        <w:ind w:left="0"/>
        <w:rPr>
          <w:rFonts w:hint="default" w:ascii="Segoe UI" w:hAnsi="Segoe UI" w:cs="Segoe UI"/>
          <w:b/>
          <w:bCs/>
          <w:sz w:val="18"/>
          <w:szCs w:val="18"/>
          <w:highlight w:val="cyan"/>
        </w:rPr>
      </w:pPr>
    </w:p>
    <w:p w14:paraId="2342455B">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6432" behindDoc="1" locked="0" layoutInCell="1" allowOverlap="1">
            <wp:simplePos x="0" y="0"/>
            <wp:positionH relativeFrom="page">
              <wp:posOffset>660400</wp:posOffset>
            </wp:positionH>
            <wp:positionV relativeFrom="paragraph">
              <wp:posOffset>210185</wp:posOffset>
            </wp:positionV>
            <wp:extent cx="3971925" cy="24765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971940" cy="247650"/>
                    </a:xfrm>
                    <a:prstGeom prst="rect">
                      <a:avLst/>
                    </a:prstGeom>
                  </pic:spPr>
                </pic:pic>
              </a:graphicData>
            </a:graphic>
          </wp:anchor>
        </w:drawing>
      </w:r>
      <w:r>
        <w:rPr>
          <w:rFonts w:hint="default" w:ascii="Segoe UI" w:hAnsi="Segoe UI" w:cs="Segoe UI"/>
          <w:b/>
          <w:bCs/>
          <w:sz w:val="18"/>
          <w:szCs w:val="18"/>
          <w:highlight w:val="cyan"/>
        </w:rPr>
        <w:t>Презаписване</w:t>
      </w:r>
      <w:r>
        <w:rPr>
          <w:rFonts w:hint="default" w:ascii="Segoe UI" w:hAnsi="Segoe UI" w:cs="Segoe UI"/>
          <w:b/>
          <w:bCs/>
          <w:spacing w:val="-4"/>
          <w:sz w:val="18"/>
          <w:szCs w:val="18"/>
          <w:highlight w:val="cyan"/>
        </w:rPr>
        <w:t xml:space="preserve"> </w:t>
      </w:r>
      <w:r>
        <w:rPr>
          <w:rFonts w:hint="default" w:ascii="Segoe UI" w:hAnsi="Segoe UI" w:cs="Segoe UI"/>
          <w:b/>
          <w:bCs/>
          <w:sz w:val="18"/>
          <w:szCs w:val="18"/>
          <w:highlight w:val="cyan"/>
        </w:rPr>
        <w:t>в</w:t>
      </w:r>
      <w:r>
        <w:rPr>
          <w:rFonts w:hint="default" w:ascii="Segoe UI" w:hAnsi="Segoe UI" w:cs="Segoe UI"/>
          <w:b/>
          <w:bCs/>
          <w:spacing w:val="-4"/>
          <w:sz w:val="18"/>
          <w:szCs w:val="18"/>
          <w:highlight w:val="cyan"/>
        </w:rPr>
        <w:t xml:space="preserve"> </w:t>
      </w:r>
      <w:r>
        <w:rPr>
          <w:rFonts w:hint="default" w:ascii="Segoe UI" w:hAnsi="Segoe UI" w:cs="Segoe UI"/>
          <w:b/>
          <w:bCs/>
          <w:sz w:val="18"/>
          <w:szCs w:val="18"/>
          <w:highlight w:val="cyan"/>
        </w:rPr>
        <w:t>ново</w:t>
      </w:r>
      <w:r>
        <w:rPr>
          <w:rFonts w:hint="default" w:ascii="Segoe UI" w:hAnsi="Segoe UI" w:cs="Segoe UI"/>
          <w:b/>
          <w:bCs/>
          <w:spacing w:val="-4"/>
          <w:sz w:val="18"/>
          <w:szCs w:val="18"/>
          <w:highlight w:val="cyan"/>
        </w:rPr>
        <w:t xml:space="preserve"> </w:t>
      </w:r>
      <w:r>
        <w:rPr>
          <w:rFonts w:hint="default" w:ascii="Segoe UI" w:hAnsi="Segoe UI" w:cs="Segoe UI"/>
          <w:b/>
          <w:bCs/>
          <w:spacing w:val="-5"/>
          <w:sz w:val="18"/>
          <w:szCs w:val="18"/>
          <w:highlight w:val="cyan"/>
        </w:rPr>
        <w:t>csv</w:t>
      </w:r>
    </w:p>
    <w:p w14:paraId="41C2F4B7">
      <w:pPr>
        <w:pStyle w:val="6"/>
        <w:spacing w:before="98"/>
        <w:ind w:left="0"/>
        <w:rPr>
          <w:rFonts w:hint="default" w:ascii="Segoe UI" w:hAnsi="Segoe UI" w:cs="Segoe UI"/>
          <w:b/>
          <w:bCs/>
          <w:sz w:val="18"/>
          <w:szCs w:val="18"/>
          <w:highlight w:val="cyan"/>
        </w:rPr>
      </w:pPr>
    </w:p>
    <w:p w14:paraId="66F43591">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6432" behindDoc="1" locked="0" layoutInCell="1" allowOverlap="1">
            <wp:simplePos x="0" y="0"/>
            <wp:positionH relativeFrom="page">
              <wp:posOffset>679450</wp:posOffset>
            </wp:positionH>
            <wp:positionV relativeFrom="paragraph">
              <wp:posOffset>210185</wp:posOffset>
            </wp:positionV>
            <wp:extent cx="2276475" cy="28575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276475" cy="285750"/>
                    </a:xfrm>
                    <a:prstGeom prst="rect">
                      <a:avLst/>
                    </a:prstGeom>
                  </pic:spPr>
                </pic:pic>
              </a:graphicData>
            </a:graphic>
          </wp:anchor>
        </w:drawing>
      </w:r>
      <w:r>
        <w:rPr>
          <w:rFonts w:hint="default" w:ascii="Segoe UI" w:hAnsi="Segoe UI" w:cs="Segoe UI"/>
          <w:b/>
          <w:bCs/>
          <w:sz w:val="18"/>
          <w:szCs w:val="18"/>
          <w:highlight w:val="cyan"/>
        </w:rPr>
        <w:t>Дава</w:t>
      </w:r>
      <w:r>
        <w:rPr>
          <w:rFonts w:hint="default" w:ascii="Segoe UI" w:hAnsi="Segoe UI" w:cs="Segoe UI"/>
          <w:b/>
          <w:bCs/>
          <w:spacing w:val="-3"/>
          <w:sz w:val="18"/>
          <w:szCs w:val="18"/>
          <w:highlight w:val="cyan"/>
        </w:rPr>
        <w:t xml:space="preserve"> </w:t>
      </w:r>
      <w:r>
        <w:rPr>
          <w:rFonts w:hint="default" w:ascii="Segoe UI" w:hAnsi="Segoe UI" w:cs="Segoe UI"/>
          <w:b/>
          <w:bCs/>
          <w:sz w:val="18"/>
          <w:szCs w:val="18"/>
          <w:highlight w:val="cyan"/>
        </w:rPr>
        <w:t>нова</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стойност</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на</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2-ри</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ред,</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23</w:t>
      </w:r>
      <w:r>
        <w:rPr>
          <w:rFonts w:hint="default" w:ascii="Segoe UI" w:hAnsi="Segoe UI" w:cs="Segoe UI"/>
          <w:b/>
          <w:bCs/>
          <w:spacing w:val="-2"/>
          <w:sz w:val="18"/>
          <w:szCs w:val="18"/>
          <w:highlight w:val="cyan"/>
        </w:rPr>
        <w:t xml:space="preserve"> колона</w:t>
      </w:r>
    </w:p>
    <w:p w14:paraId="592EA4EE">
      <w:pPr>
        <w:pStyle w:val="6"/>
        <w:spacing w:before="98"/>
        <w:ind w:left="0"/>
        <w:rPr>
          <w:rFonts w:hint="default" w:ascii="Segoe UI" w:hAnsi="Segoe UI" w:cs="Segoe UI"/>
          <w:b/>
          <w:bCs/>
          <w:sz w:val="18"/>
          <w:szCs w:val="18"/>
          <w:highlight w:val="cyan"/>
        </w:rPr>
      </w:pPr>
    </w:p>
    <w:p w14:paraId="181AF8F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7456" behindDoc="1" locked="0" layoutInCell="1" allowOverlap="1">
            <wp:simplePos x="0" y="0"/>
            <wp:positionH relativeFrom="page">
              <wp:posOffset>660400</wp:posOffset>
            </wp:positionH>
            <wp:positionV relativeFrom="paragraph">
              <wp:posOffset>210185</wp:posOffset>
            </wp:positionV>
            <wp:extent cx="6259830" cy="106870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259557" cy="1068704"/>
                    </a:xfrm>
                    <a:prstGeom prst="rect">
                      <a:avLst/>
                    </a:prstGeom>
                  </pic:spPr>
                </pic:pic>
              </a:graphicData>
            </a:graphic>
          </wp:anchor>
        </w:drawing>
      </w:r>
      <w:r>
        <w:rPr>
          <w:rFonts w:hint="default" w:ascii="Segoe UI" w:hAnsi="Segoe UI" w:cs="Segoe UI"/>
          <w:b/>
          <w:bCs/>
          <w:sz w:val="18"/>
          <w:szCs w:val="18"/>
          <w:highlight w:val="cyan"/>
        </w:rPr>
        <w:t>Melt,</w:t>
      </w:r>
      <w:r>
        <w:rPr>
          <w:rFonts w:hint="default" w:ascii="Segoe UI" w:hAnsi="Segoe UI" w:cs="Segoe UI"/>
          <w:b/>
          <w:bCs/>
          <w:spacing w:val="-4"/>
          <w:sz w:val="18"/>
          <w:szCs w:val="18"/>
          <w:highlight w:val="cyan"/>
        </w:rPr>
        <w:t xml:space="preserve"> </w:t>
      </w:r>
      <w:r>
        <w:rPr>
          <w:rFonts w:hint="default" w:ascii="Segoe UI" w:hAnsi="Segoe UI" w:cs="Segoe UI"/>
          <w:b/>
          <w:bCs/>
          <w:sz w:val="18"/>
          <w:szCs w:val="18"/>
          <w:highlight w:val="cyan"/>
        </w:rPr>
        <w:t>slice,</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dropna</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и</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оставям</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само</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тези,</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които</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ми</w:t>
      </w:r>
      <w:r>
        <w:rPr>
          <w:rFonts w:hint="default" w:ascii="Segoe UI" w:hAnsi="Segoe UI" w:cs="Segoe UI"/>
          <w:b/>
          <w:bCs/>
          <w:spacing w:val="-1"/>
          <w:sz w:val="18"/>
          <w:szCs w:val="18"/>
          <w:highlight w:val="cyan"/>
        </w:rPr>
        <w:t xml:space="preserve"> </w:t>
      </w:r>
      <w:r>
        <w:rPr>
          <w:rFonts w:hint="default" w:ascii="Segoe UI" w:hAnsi="Segoe UI" w:cs="Segoe UI"/>
          <w:b/>
          <w:bCs/>
          <w:spacing w:val="-2"/>
          <w:sz w:val="18"/>
          <w:szCs w:val="18"/>
          <w:highlight w:val="cyan"/>
        </w:rPr>
        <w:t>трябват</w:t>
      </w:r>
    </w:p>
    <w:p w14:paraId="08BA0EED">
      <w:pPr>
        <w:pStyle w:val="6"/>
        <w:spacing w:before="95"/>
        <w:ind w:left="0"/>
        <w:rPr>
          <w:rFonts w:hint="default" w:ascii="Segoe UI" w:hAnsi="Segoe UI" w:cs="Segoe UI"/>
          <w:b/>
          <w:bCs/>
          <w:sz w:val="18"/>
          <w:szCs w:val="18"/>
          <w:highlight w:val="cyan"/>
        </w:rPr>
      </w:pPr>
    </w:p>
    <w:p w14:paraId="40397F8B">
      <w:pPr>
        <w:pStyle w:val="6"/>
        <w:spacing w:before="1"/>
        <w:rPr>
          <w:rFonts w:hint="default" w:ascii="Segoe UI" w:hAnsi="Segoe UI" w:cs="Segoe UI"/>
          <w:b/>
          <w:bCs/>
          <w:sz w:val="18"/>
          <w:szCs w:val="18"/>
          <w:highlight w:val="cyan"/>
        </w:rPr>
      </w:pPr>
      <w:r>
        <w:rPr>
          <w:rFonts w:hint="default" w:ascii="Segoe UI" w:hAnsi="Segoe UI" w:cs="Segoe UI"/>
          <w:b/>
          <w:bCs/>
          <w:spacing w:val="-2"/>
          <w:sz w:val="18"/>
          <w:szCs w:val="18"/>
          <w:highlight w:val="cyan"/>
        </w:rPr>
        <w:t>Pivot</w:t>
      </w:r>
    </w:p>
    <w:p w14:paraId="30546203">
      <w:pPr>
        <w:pStyle w:val="6"/>
        <w:spacing w:before="6"/>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7456" behindDoc="1" locked="0" layoutInCell="1" allowOverlap="1">
            <wp:simplePos x="0" y="0"/>
            <wp:positionH relativeFrom="page">
              <wp:posOffset>660400</wp:posOffset>
            </wp:positionH>
            <wp:positionV relativeFrom="paragraph">
              <wp:posOffset>62865</wp:posOffset>
            </wp:positionV>
            <wp:extent cx="4552950" cy="84772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552950" cy="8477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8480" behindDoc="1" locked="0" layoutInCell="1" allowOverlap="1">
            <wp:simplePos x="0" y="0"/>
            <wp:positionH relativeFrom="page">
              <wp:posOffset>660400</wp:posOffset>
            </wp:positionH>
            <wp:positionV relativeFrom="paragraph">
              <wp:posOffset>1205865</wp:posOffset>
            </wp:positionV>
            <wp:extent cx="6217285" cy="161036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6217158" cy="1610677"/>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8480" behindDoc="1" locked="0" layoutInCell="1" allowOverlap="1">
            <wp:simplePos x="0" y="0"/>
            <wp:positionH relativeFrom="page">
              <wp:posOffset>660400</wp:posOffset>
            </wp:positionH>
            <wp:positionV relativeFrom="paragraph">
              <wp:posOffset>3044190</wp:posOffset>
            </wp:positionV>
            <wp:extent cx="6172200" cy="46672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172200" cy="466725"/>
                    </a:xfrm>
                    <a:prstGeom prst="rect">
                      <a:avLst/>
                    </a:prstGeom>
                  </pic:spPr>
                </pic:pic>
              </a:graphicData>
            </a:graphic>
          </wp:anchor>
        </w:drawing>
      </w:r>
    </w:p>
    <w:p w14:paraId="796D9385">
      <w:pPr>
        <w:pStyle w:val="6"/>
        <w:spacing w:before="211"/>
        <w:ind w:left="0"/>
        <w:rPr>
          <w:rFonts w:hint="default" w:ascii="Segoe UI" w:hAnsi="Segoe UI" w:cs="Segoe UI"/>
          <w:b/>
          <w:bCs/>
          <w:sz w:val="18"/>
          <w:szCs w:val="18"/>
          <w:highlight w:val="cyan"/>
        </w:rPr>
      </w:pPr>
    </w:p>
    <w:p w14:paraId="267B3AE5">
      <w:pPr>
        <w:pStyle w:val="6"/>
        <w:spacing w:before="103"/>
        <w:ind w:left="0"/>
        <w:rPr>
          <w:rFonts w:hint="default" w:ascii="Segoe UI" w:hAnsi="Segoe UI" w:cs="Segoe UI"/>
          <w:b/>
          <w:bCs/>
          <w:sz w:val="18"/>
          <w:szCs w:val="18"/>
          <w:highlight w:val="cyan"/>
        </w:rPr>
      </w:pPr>
    </w:p>
    <w:p w14:paraId="38363615">
      <w:pPr>
        <w:pStyle w:val="6"/>
        <w:spacing w:before="98"/>
        <w:ind w:left="0"/>
        <w:rPr>
          <w:rFonts w:hint="default" w:ascii="Segoe UI" w:hAnsi="Segoe UI" w:cs="Segoe UI"/>
          <w:b/>
          <w:bCs/>
          <w:sz w:val="18"/>
          <w:szCs w:val="18"/>
          <w:highlight w:val="cyan"/>
        </w:rPr>
      </w:pPr>
    </w:p>
    <w:p w14:paraId="21B95F1B">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9504" behindDoc="1" locked="0" layoutInCell="1" allowOverlap="1">
            <wp:simplePos x="0" y="0"/>
            <wp:positionH relativeFrom="page">
              <wp:posOffset>660400</wp:posOffset>
            </wp:positionH>
            <wp:positionV relativeFrom="paragraph">
              <wp:posOffset>200025</wp:posOffset>
            </wp:positionV>
            <wp:extent cx="2971800" cy="26670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2971800" cy="266700"/>
                    </a:xfrm>
                    <a:prstGeom prst="rect">
                      <a:avLst/>
                    </a:prstGeom>
                  </pic:spPr>
                </pic:pic>
              </a:graphicData>
            </a:graphic>
          </wp:anchor>
        </w:drawing>
      </w:r>
      <w:r>
        <w:rPr>
          <w:rFonts w:hint="default" w:ascii="Segoe UI" w:hAnsi="Segoe UI" w:cs="Segoe UI"/>
          <w:b/>
          <w:bCs/>
          <w:sz w:val="18"/>
          <w:szCs w:val="18"/>
          <w:highlight w:val="cyan"/>
        </w:rPr>
        <w:t xml:space="preserve">Which are in week 50? - </w:t>
      </w:r>
      <w:r>
        <w:rPr>
          <w:rFonts w:hint="default" w:ascii="Segoe UI" w:hAnsi="Segoe UI" w:cs="Segoe UI"/>
          <w:b/>
          <w:bCs/>
          <w:spacing w:val="-2"/>
          <w:sz w:val="18"/>
          <w:szCs w:val="18"/>
          <w:highlight w:val="cyan"/>
        </w:rPr>
        <w:t>notna</w:t>
      </w:r>
    </w:p>
    <w:p w14:paraId="1FA96629">
      <w:pPr>
        <w:spacing w:after="0"/>
        <w:rPr>
          <w:rFonts w:hint="default" w:ascii="Segoe UI" w:hAnsi="Segoe UI" w:cs="Segoe UI"/>
          <w:b/>
          <w:bCs/>
          <w:sz w:val="18"/>
          <w:szCs w:val="18"/>
          <w:highlight w:val="cyan"/>
        </w:rPr>
        <w:sectPr>
          <w:pgSz w:w="11920" w:h="16860"/>
          <w:pgMar w:top="540" w:right="920" w:bottom="280" w:left="940" w:header="720" w:footer="720" w:gutter="0"/>
          <w:cols w:space="720" w:num="1"/>
        </w:sectPr>
      </w:pPr>
    </w:p>
    <w:p w14:paraId="31B262F0">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9504" behindDoc="1" locked="0" layoutInCell="1" allowOverlap="1">
            <wp:simplePos x="0" y="0"/>
            <wp:positionH relativeFrom="page">
              <wp:posOffset>660400</wp:posOffset>
            </wp:positionH>
            <wp:positionV relativeFrom="paragraph">
              <wp:posOffset>255270</wp:posOffset>
            </wp:positionV>
            <wp:extent cx="3905250" cy="62865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905250" cy="628650"/>
                    </a:xfrm>
                    <a:prstGeom prst="rect">
                      <a:avLst/>
                    </a:prstGeom>
                  </pic:spPr>
                </pic:pic>
              </a:graphicData>
            </a:graphic>
          </wp:anchor>
        </w:drawing>
      </w:r>
      <w:r>
        <w:rPr>
          <w:rFonts w:hint="default" w:ascii="Segoe UI" w:hAnsi="Segoe UI" w:cs="Segoe UI"/>
          <w:b/>
          <w:bCs/>
          <w:sz w:val="18"/>
          <w:szCs w:val="18"/>
          <w:highlight w:val="cyan"/>
        </w:rPr>
        <w:t xml:space="preserve">Last 15 </w:t>
      </w:r>
      <w:r>
        <w:rPr>
          <w:rFonts w:hint="default" w:ascii="Segoe UI" w:hAnsi="Segoe UI" w:cs="Segoe UI"/>
          <w:b/>
          <w:bCs/>
          <w:spacing w:val="-2"/>
          <w:sz w:val="18"/>
          <w:szCs w:val="18"/>
          <w:highlight w:val="cyan"/>
        </w:rPr>
        <w:t>columns</w:t>
      </w:r>
    </w:p>
    <w:p w14:paraId="1B7D0346">
      <w:pPr>
        <w:pStyle w:val="6"/>
        <w:spacing w:before="99"/>
        <w:ind w:left="0"/>
        <w:rPr>
          <w:rFonts w:hint="default" w:ascii="Segoe UI" w:hAnsi="Segoe UI" w:cs="Segoe UI"/>
          <w:b/>
          <w:bCs/>
          <w:sz w:val="18"/>
          <w:szCs w:val="18"/>
          <w:highlight w:val="cyan"/>
        </w:rPr>
      </w:pPr>
    </w:p>
    <w:p w14:paraId="17280F0C">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0528" behindDoc="1" locked="0" layoutInCell="1" allowOverlap="1">
            <wp:simplePos x="0" y="0"/>
            <wp:positionH relativeFrom="page">
              <wp:posOffset>660400</wp:posOffset>
            </wp:positionH>
            <wp:positionV relativeFrom="paragraph">
              <wp:posOffset>209550</wp:posOffset>
            </wp:positionV>
            <wp:extent cx="3543300" cy="71437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3543300" cy="714375"/>
                    </a:xfrm>
                    <a:prstGeom prst="rect">
                      <a:avLst/>
                    </a:prstGeom>
                  </pic:spPr>
                </pic:pic>
              </a:graphicData>
            </a:graphic>
          </wp:anchor>
        </w:drawing>
      </w:r>
      <w:r>
        <w:rPr>
          <w:rFonts w:hint="default" w:ascii="Segoe UI" w:hAnsi="Segoe UI" w:cs="Segoe UI"/>
          <w:b/>
          <w:bCs/>
          <w:sz w:val="18"/>
          <w:szCs w:val="18"/>
          <w:highlight w:val="cyan"/>
        </w:rPr>
        <w:t xml:space="preserve">Melt more </w:t>
      </w:r>
      <w:r>
        <w:rPr>
          <w:rFonts w:hint="default" w:ascii="Segoe UI" w:hAnsi="Segoe UI" w:cs="Segoe UI"/>
          <w:b/>
          <w:bCs/>
          <w:spacing w:val="-2"/>
          <w:sz w:val="18"/>
          <w:szCs w:val="18"/>
          <w:highlight w:val="cyan"/>
        </w:rPr>
        <w:t>examples</w:t>
      </w:r>
    </w:p>
    <w:p w14:paraId="235DF352">
      <w:pPr>
        <w:pStyle w:val="6"/>
        <w:spacing w:before="99"/>
        <w:ind w:left="0"/>
        <w:rPr>
          <w:rFonts w:hint="default" w:ascii="Segoe UI" w:hAnsi="Segoe UI" w:cs="Segoe UI"/>
          <w:b/>
          <w:bCs/>
          <w:sz w:val="18"/>
          <w:szCs w:val="18"/>
          <w:highlight w:val="cyan"/>
        </w:rPr>
      </w:pPr>
    </w:p>
    <w:p w14:paraId="3D8863E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0528" behindDoc="1" locked="0" layoutInCell="1" allowOverlap="1">
            <wp:simplePos x="0" y="0"/>
            <wp:positionH relativeFrom="page">
              <wp:posOffset>660400</wp:posOffset>
            </wp:positionH>
            <wp:positionV relativeFrom="paragraph">
              <wp:posOffset>209550</wp:posOffset>
            </wp:positionV>
            <wp:extent cx="4010025" cy="23812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010040" cy="238125"/>
                    </a:xfrm>
                    <a:prstGeom prst="rect">
                      <a:avLst/>
                    </a:prstGeom>
                  </pic:spPr>
                </pic:pic>
              </a:graphicData>
            </a:graphic>
          </wp:anchor>
        </w:drawing>
      </w:r>
      <w:r>
        <w:rPr>
          <w:rFonts w:hint="default" w:ascii="Segoe UI" w:hAnsi="Segoe UI" w:cs="Segoe UI"/>
          <w:b/>
          <w:bCs/>
          <w:sz w:val="18"/>
          <w:szCs w:val="18"/>
          <w:highlight w:val="cyan"/>
        </w:rPr>
        <w:t xml:space="preserve">Slice and </w:t>
      </w:r>
      <w:r>
        <w:rPr>
          <w:rFonts w:hint="default" w:ascii="Segoe UI" w:hAnsi="Segoe UI" w:cs="Segoe UI"/>
          <w:b/>
          <w:bCs/>
          <w:spacing w:val="-2"/>
          <w:sz w:val="18"/>
          <w:szCs w:val="18"/>
          <w:highlight w:val="cyan"/>
        </w:rPr>
        <w:t>astype</w:t>
      </w:r>
    </w:p>
    <w:p w14:paraId="60466B19">
      <w:pPr>
        <w:pStyle w:val="6"/>
        <w:spacing w:before="99"/>
        <w:ind w:left="0"/>
        <w:rPr>
          <w:rFonts w:hint="default" w:ascii="Segoe UI" w:hAnsi="Segoe UI" w:cs="Segoe UI"/>
          <w:b/>
          <w:bCs/>
          <w:sz w:val="18"/>
          <w:szCs w:val="18"/>
          <w:highlight w:val="cyan"/>
        </w:rPr>
      </w:pPr>
    </w:p>
    <w:p w14:paraId="4DBFB943">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1552" behindDoc="1" locked="0" layoutInCell="1" allowOverlap="1">
            <wp:simplePos x="0" y="0"/>
            <wp:positionH relativeFrom="page">
              <wp:posOffset>660400</wp:posOffset>
            </wp:positionH>
            <wp:positionV relativeFrom="paragraph">
              <wp:posOffset>209550</wp:posOffset>
            </wp:positionV>
            <wp:extent cx="3105150" cy="25717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3105150" cy="25717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1552" behindDoc="1" locked="0" layoutInCell="1" allowOverlap="1">
            <wp:simplePos x="0" y="0"/>
            <wp:positionH relativeFrom="page">
              <wp:posOffset>679450</wp:posOffset>
            </wp:positionH>
            <wp:positionV relativeFrom="paragraph">
              <wp:posOffset>694690</wp:posOffset>
            </wp:positionV>
            <wp:extent cx="5295900" cy="2571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295900" cy="257175"/>
                    </a:xfrm>
                    <a:prstGeom prst="rect">
                      <a:avLst/>
                    </a:prstGeom>
                  </pic:spPr>
                </pic:pic>
              </a:graphicData>
            </a:graphic>
          </wp:anchor>
        </w:drawing>
      </w:r>
      <w:r>
        <w:rPr>
          <w:rFonts w:hint="default" w:ascii="Segoe UI" w:hAnsi="Segoe UI" w:cs="Segoe UI"/>
          <w:b/>
          <w:bCs/>
          <w:sz w:val="18"/>
          <w:szCs w:val="18"/>
          <w:highlight w:val="cyan"/>
        </w:rPr>
        <w:t xml:space="preserve">Data </w:t>
      </w:r>
      <w:r>
        <w:rPr>
          <w:rFonts w:hint="default" w:ascii="Segoe UI" w:hAnsi="Segoe UI" w:cs="Segoe UI"/>
          <w:b/>
          <w:bCs/>
          <w:spacing w:val="-2"/>
          <w:sz w:val="18"/>
          <w:szCs w:val="18"/>
          <w:highlight w:val="cyan"/>
        </w:rPr>
        <w:t>datetime</w:t>
      </w:r>
    </w:p>
    <w:p w14:paraId="3F97F715">
      <w:pPr>
        <w:pStyle w:val="6"/>
        <w:spacing w:before="106"/>
        <w:ind w:left="0"/>
        <w:rPr>
          <w:rFonts w:hint="default" w:ascii="Segoe UI" w:hAnsi="Segoe UI" w:cs="Segoe UI"/>
          <w:b/>
          <w:bCs/>
          <w:sz w:val="18"/>
          <w:szCs w:val="18"/>
          <w:highlight w:val="cyan"/>
        </w:rPr>
      </w:pPr>
    </w:p>
    <w:p w14:paraId="6602576B">
      <w:pPr>
        <w:pStyle w:val="6"/>
        <w:spacing w:before="99"/>
        <w:ind w:left="0"/>
        <w:rPr>
          <w:rFonts w:hint="default" w:ascii="Segoe UI" w:hAnsi="Segoe UI" w:cs="Segoe UI"/>
          <w:b/>
          <w:bCs/>
          <w:sz w:val="18"/>
          <w:szCs w:val="18"/>
          <w:highlight w:val="cyan"/>
        </w:rPr>
      </w:pPr>
    </w:p>
    <w:p w14:paraId="29A07621">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2576" behindDoc="1" locked="0" layoutInCell="1" allowOverlap="1">
            <wp:simplePos x="0" y="0"/>
            <wp:positionH relativeFrom="page">
              <wp:posOffset>660400</wp:posOffset>
            </wp:positionH>
            <wp:positionV relativeFrom="paragraph">
              <wp:posOffset>200025</wp:posOffset>
            </wp:positionV>
            <wp:extent cx="4905375" cy="332422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905367" cy="3324225"/>
                    </a:xfrm>
                    <a:prstGeom prst="rect">
                      <a:avLst/>
                    </a:prstGeom>
                  </pic:spPr>
                </pic:pic>
              </a:graphicData>
            </a:graphic>
          </wp:anchor>
        </w:drawing>
      </w:r>
      <w:r>
        <w:rPr>
          <w:rFonts w:hint="default" w:ascii="Segoe UI" w:hAnsi="Segoe UI" w:cs="Segoe UI"/>
          <w:b/>
          <w:bCs/>
          <w:sz w:val="18"/>
          <w:szCs w:val="18"/>
          <w:highlight w:val="cyan"/>
        </w:rPr>
        <w:t xml:space="preserve">Add week of the </w:t>
      </w:r>
      <w:r>
        <w:rPr>
          <w:rFonts w:hint="default" w:ascii="Segoe UI" w:hAnsi="Segoe UI" w:cs="Segoe UI"/>
          <w:b/>
          <w:bCs/>
          <w:spacing w:val="-4"/>
          <w:sz w:val="18"/>
          <w:szCs w:val="18"/>
          <w:highlight w:val="cyan"/>
        </w:rPr>
        <w:t>year</w:t>
      </w:r>
    </w:p>
    <w:p w14:paraId="101FB449">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23A3FEE2">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5975985" cy="240982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976282" cy="2409825"/>
                    </a:xfrm>
                    <a:prstGeom prst="rect">
                      <a:avLst/>
                    </a:prstGeom>
                  </pic:spPr>
                </pic:pic>
              </a:graphicData>
            </a:graphic>
          </wp:inline>
        </w:drawing>
      </w:r>
    </w:p>
    <w:p w14:paraId="76D2B75A">
      <w:pPr>
        <w:pStyle w:val="6"/>
        <w:spacing w:before="96"/>
        <w:ind w:left="0"/>
        <w:rPr>
          <w:rFonts w:hint="default" w:ascii="Segoe UI" w:hAnsi="Segoe UI" w:cs="Segoe UI"/>
          <w:b/>
          <w:bCs/>
          <w:sz w:val="18"/>
          <w:szCs w:val="18"/>
          <w:highlight w:val="cyan"/>
        </w:rPr>
      </w:pPr>
    </w:p>
    <w:p w14:paraId="6F66294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t xml:space="preserve">Drop and rearange </w:t>
      </w:r>
      <w:r>
        <w:rPr>
          <w:rFonts w:hint="default" w:ascii="Segoe UI" w:hAnsi="Segoe UI" w:cs="Segoe UI"/>
          <w:b/>
          <w:bCs/>
          <w:spacing w:val="-2"/>
          <w:sz w:val="18"/>
          <w:szCs w:val="18"/>
          <w:highlight w:val="cyan"/>
        </w:rPr>
        <w:t>columns</w:t>
      </w:r>
    </w:p>
    <w:p w14:paraId="75B9FD83">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2576" behindDoc="1" locked="0" layoutInCell="1" allowOverlap="1">
            <wp:simplePos x="0" y="0"/>
            <wp:positionH relativeFrom="page">
              <wp:posOffset>660400</wp:posOffset>
            </wp:positionH>
            <wp:positionV relativeFrom="paragraph">
              <wp:posOffset>43815</wp:posOffset>
            </wp:positionV>
            <wp:extent cx="6076950" cy="208597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6076950" cy="2085975"/>
                    </a:xfrm>
                    <a:prstGeom prst="rect">
                      <a:avLst/>
                    </a:prstGeom>
                  </pic:spPr>
                </pic:pic>
              </a:graphicData>
            </a:graphic>
          </wp:anchor>
        </w:drawing>
      </w:r>
    </w:p>
    <w:p w14:paraId="721369AE">
      <w:pPr>
        <w:pStyle w:val="6"/>
        <w:spacing w:before="98"/>
        <w:ind w:left="0"/>
        <w:rPr>
          <w:rFonts w:hint="default" w:ascii="Segoe UI" w:hAnsi="Segoe UI" w:cs="Segoe UI"/>
          <w:b/>
          <w:bCs/>
          <w:sz w:val="18"/>
          <w:szCs w:val="18"/>
          <w:highlight w:val="cyan"/>
        </w:rPr>
      </w:pPr>
    </w:p>
    <w:p w14:paraId="11D7D1C9">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3600" behindDoc="1" locked="0" layoutInCell="1" allowOverlap="1">
            <wp:simplePos x="0" y="0"/>
            <wp:positionH relativeFrom="page">
              <wp:posOffset>660400</wp:posOffset>
            </wp:positionH>
            <wp:positionV relativeFrom="paragraph">
              <wp:posOffset>210185</wp:posOffset>
            </wp:positionV>
            <wp:extent cx="5172075" cy="17907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172090" cy="1790700"/>
                    </a:xfrm>
                    <a:prstGeom prst="rect">
                      <a:avLst/>
                    </a:prstGeom>
                  </pic:spPr>
                </pic:pic>
              </a:graphicData>
            </a:graphic>
          </wp:anchor>
        </w:drawing>
      </w:r>
      <w:r>
        <w:rPr>
          <w:rFonts w:hint="default" w:ascii="Segoe UI" w:hAnsi="Segoe UI" w:cs="Segoe UI"/>
          <w:b/>
          <w:bCs/>
          <w:sz w:val="18"/>
          <w:szCs w:val="18"/>
          <w:highlight w:val="cyan"/>
        </w:rPr>
        <w:t xml:space="preserve">Group </w:t>
      </w:r>
      <w:r>
        <w:rPr>
          <w:rFonts w:hint="default" w:ascii="Segoe UI" w:hAnsi="Segoe UI" w:cs="Segoe UI"/>
          <w:b/>
          <w:bCs/>
          <w:spacing w:val="-5"/>
          <w:sz w:val="18"/>
          <w:szCs w:val="18"/>
          <w:highlight w:val="cyan"/>
        </w:rPr>
        <w:t>by</w:t>
      </w:r>
    </w:p>
    <w:p w14:paraId="45B50155">
      <w:pPr>
        <w:pStyle w:val="6"/>
        <w:spacing w:before="98"/>
        <w:ind w:left="0"/>
        <w:rPr>
          <w:rFonts w:hint="default" w:ascii="Segoe UI" w:hAnsi="Segoe UI" w:cs="Segoe UI"/>
          <w:b/>
          <w:bCs/>
          <w:sz w:val="18"/>
          <w:szCs w:val="18"/>
          <w:highlight w:val="cyan"/>
        </w:rPr>
      </w:pPr>
    </w:p>
    <w:p w14:paraId="2663E016">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Condition </w:t>
      </w:r>
      <w:r>
        <w:rPr>
          <w:rFonts w:hint="default" w:ascii="Segoe UI" w:hAnsi="Segoe UI" w:cs="Segoe UI"/>
          <w:b/>
          <w:bCs/>
          <w:spacing w:val="-5"/>
          <w:sz w:val="18"/>
          <w:szCs w:val="18"/>
          <w:highlight w:val="cyan"/>
        </w:rPr>
        <w:t>if</w:t>
      </w:r>
    </w:p>
    <w:p w14:paraId="081942BA">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3600" behindDoc="1" locked="0" layoutInCell="1" allowOverlap="1">
            <wp:simplePos x="0" y="0"/>
            <wp:positionH relativeFrom="page">
              <wp:posOffset>660400</wp:posOffset>
            </wp:positionH>
            <wp:positionV relativeFrom="paragraph">
              <wp:posOffset>81280</wp:posOffset>
            </wp:positionV>
            <wp:extent cx="4924425" cy="222885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924440" cy="2228850"/>
                    </a:xfrm>
                    <a:prstGeom prst="rect">
                      <a:avLst/>
                    </a:prstGeom>
                  </pic:spPr>
                </pic:pic>
              </a:graphicData>
            </a:graphic>
          </wp:anchor>
        </w:drawing>
      </w:r>
    </w:p>
    <w:p w14:paraId="4023A7B0">
      <w:pPr>
        <w:spacing w:after="0"/>
        <w:rPr>
          <w:rFonts w:hint="default" w:ascii="Segoe UI" w:hAnsi="Segoe UI" w:cs="Segoe UI"/>
          <w:b/>
          <w:bCs/>
          <w:sz w:val="18"/>
          <w:szCs w:val="18"/>
          <w:highlight w:val="cyan"/>
        </w:rPr>
        <w:sectPr>
          <w:pgSz w:w="11920" w:h="16860"/>
          <w:pgMar w:top="560" w:right="920" w:bottom="280" w:left="940" w:header="720" w:footer="720" w:gutter="0"/>
          <w:cols w:space="720" w:num="1"/>
        </w:sectPr>
      </w:pPr>
    </w:p>
    <w:p w14:paraId="7169E737">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4624" behindDoc="1" locked="0" layoutInCell="1" allowOverlap="1">
            <wp:simplePos x="0" y="0"/>
            <wp:positionH relativeFrom="page">
              <wp:posOffset>675640</wp:posOffset>
            </wp:positionH>
            <wp:positionV relativeFrom="paragraph">
              <wp:posOffset>255270</wp:posOffset>
            </wp:positionV>
            <wp:extent cx="6236970" cy="48577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6236733" cy="486060"/>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4624" behindDoc="1" locked="0" layoutInCell="1" allowOverlap="1">
            <wp:simplePos x="0" y="0"/>
            <wp:positionH relativeFrom="page">
              <wp:posOffset>660400</wp:posOffset>
            </wp:positionH>
            <wp:positionV relativeFrom="paragraph">
              <wp:posOffset>960120</wp:posOffset>
            </wp:positionV>
            <wp:extent cx="6243320" cy="46609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6243299" cy="466344"/>
                    </a:xfrm>
                    <a:prstGeom prst="rect">
                      <a:avLst/>
                    </a:prstGeom>
                  </pic:spPr>
                </pic:pic>
              </a:graphicData>
            </a:graphic>
          </wp:anchor>
        </w:drawing>
      </w:r>
      <w:r>
        <w:rPr>
          <w:rFonts w:hint="default" w:ascii="Segoe UI" w:hAnsi="Segoe UI" w:cs="Segoe UI"/>
          <w:b/>
          <w:bCs/>
          <w:sz w:val="18"/>
          <w:szCs w:val="18"/>
          <w:highlight w:val="cyan"/>
        </w:rPr>
        <w:t xml:space="preserve">Read csv from link – processing, basic </w:t>
      </w:r>
      <w:r>
        <w:rPr>
          <w:rFonts w:hint="default" w:ascii="Segoe UI" w:hAnsi="Segoe UI" w:cs="Segoe UI"/>
          <w:b/>
          <w:bCs/>
          <w:spacing w:val="-2"/>
          <w:sz w:val="18"/>
          <w:szCs w:val="18"/>
          <w:highlight w:val="cyan"/>
        </w:rPr>
        <w:t>steps</w:t>
      </w:r>
    </w:p>
    <w:p w14:paraId="05569FA9">
      <w:pPr>
        <w:pStyle w:val="6"/>
        <w:spacing w:before="90"/>
        <w:ind w:left="0"/>
        <w:rPr>
          <w:rFonts w:hint="default" w:ascii="Segoe UI" w:hAnsi="Segoe UI" w:cs="Segoe UI"/>
          <w:b/>
          <w:bCs/>
          <w:sz w:val="18"/>
          <w:szCs w:val="18"/>
          <w:highlight w:val="cyan"/>
        </w:rPr>
      </w:pPr>
    </w:p>
    <w:p w14:paraId="2A187925">
      <w:pPr>
        <w:pStyle w:val="6"/>
        <w:spacing w:before="99"/>
        <w:ind w:left="0"/>
        <w:rPr>
          <w:rFonts w:hint="default" w:ascii="Segoe UI" w:hAnsi="Segoe UI" w:cs="Segoe UI"/>
          <w:b/>
          <w:bCs/>
          <w:sz w:val="18"/>
          <w:szCs w:val="18"/>
          <w:highlight w:val="cyan"/>
        </w:rPr>
      </w:pPr>
    </w:p>
    <w:p w14:paraId="77D0DC84">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5648" behindDoc="1" locked="0" layoutInCell="1" allowOverlap="1">
            <wp:simplePos x="0" y="0"/>
            <wp:positionH relativeFrom="page">
              <wp:posOffset>660400</wp:posOffset>
            </wp:positionH>
            <wp:positionV relativeFrom="paragraph">
              <wp:posOffset>209550</wp:posOffset>
            </wp:positionV>
            <wp:extent cx="6279515" cy="162750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6279642" cy="1627346"/>
                    </a:xfrm>
                    <a:prstGeom prst="rect">
                      <a:avLst/>
                    </a:prstGeom>
                  </pic:spPr>
                </pic:pic>
              </a:graphicData>
            </a:graphic>
          </wp:anchor>
        </w:drawing>
      </w:r>
      <w:r>
        <w:rPr>
          <w:rFonts w:hint="default" w:ascii="Segoe UI" w:hAnsi="Segoe UI" w:cs="Segoe UI"/>
          <w:b/>
          <w:bCs/>
          <w:sz w:val="18"/>
          <w:szCs w:val="18"/>
          <w:highlight w:val="cyan"/>
        </w:rPr>
        <w:t xml:space="preserve">Convert column </w:t>
      </w:r>
      <w:r>
        <w:rPr>
          <w:rFonts w:hint="default" w:ascii="Segoe UI" w:hAnsi="Segoe UI" w:cs="Segoe UI"/>
          <w:b/>
          <w:bCs/>
          <w:spacing w:val="-2"/>
          <w:sz w:val="18"/>
          <w:szCs w:val="18"/>
          <w:highlight w:val="cyan"/>
        </w:rPr>
        <w:t>names</w:t>
      </w:r>
    </w:p>
    <w:p w14:paraId="52B85C55">
      <w:pPr>
        <w:pStyle w:val="6"/>
        <w:spacing w:before="86"/>
        <w:ind w:left="0"/>
        <w:rPr>
          <w:rFonts w:hint="default" w:ascii="Segoe UI" w:hAnsi="Segoe UI" w:cs="Segoe UI"/>
          <w:b/>
          <w:bCs/>
          <w:sz w:val="18"/>
          <w:szCs w:val="18"/>
          <w:highlight w:val="cyan"/>
        </w:rPr>
      </w:pPr>
    </w:p>
    <w:p w14:paraId="61D631B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5648" behindDoc="1" locked="0" layoutInCell="1" allowOverlap="1">
            <wp:simplePos x="0" y="0"/>
            <wp:positionH relativeFrom="page">
              <wp:posOffset>679450</wp:posOffset>
            </wp:positionH>
            <wp:positionV relativeFrom="paragraph">
              <wp:posOffset>209550</wp:posOffset>
            </wp:positionV>
            <wp:extent cx="2333625" cy="7239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2333625" cy="723900"/>
                    </a:xfrm>
                    <a:prstGeom prst="rect">
                      <a:avLst/>
                    </a:prstGeom>
                  </pic:spPr>
                </pic:pic>
              </a:graphicData>
            </a:graphic>
          </wp:anchor>
        </w:drawing>
      </w:r>
      <w:r>
        <w:rPr>
          <w:rFonts w:hint="default" w:ascii="Segoe UI" w:hAnsi="Segoe UI" w:cs="Segoe UI"/>
          <w:b/>
          <w:bCs/>
          <w:spacing w:val="-11"/>
          <w:sz w:val="18"/>
          <w:szCs w:val="18"/>
          <w:highlight w:val="cyan"/>
        </w:rPr>
        <w:t>To</w:t>
      </w:r>
      <w:r>
        <w:rPr>
          <w:rFonts w:hint="default" w:ascii="Segoe UI" w:hAnsi="Segoe UI" w:cs="Segoe UI"/>
          <w:b/>
          <w:bCs/>
          <w:spacing w:val="-5"/>
          <w:sz w:val="18"/>
          <w:szCs w:val="18"/>
          <w:highlight w:val="cyan"/>
        </w:rPr>
        <w:t xml:space="preserve"> </w:t>
      </w:r>
      <w:r>
        <w:rPr>
          <w:rFonts w:hint="default" w:ascii="Segoe UI" w:hAnsi="Segoe UI" w:cs="Segoe UI"/>
          <w:b/>
          <w:bCs/>
          <w:spacing w:val="-2"/>
          <w:sz w:val="18"/>
          <w:szCs w:val="18"/>
          <w:highlight w:val="cyan"/>
        </w:rPr>
        <w:t>datetime</w:t>
      </w:r>
    </w:p>
    <w:p w14:paraId="7350EE3E">
      <w:pPr>
        <w:pStyle w:val="6"/>
        <w:spacing w:before="99"/>
        <w:ind w:left="0"/>
        <w:rPr>
          <w:rFonts w:hint="default" w:ascii="Segoe UI" w:hAnsi="Segoe UI" w:cs="Segoe UI"/>
          <w:b/>
          <w:bCs/>
          <w:sz w:val="18"/>
          <w:szCs w:val="18"/>
          <w:highlight w:val="cyan"/>
        </w:rPr>
      </w:pPr>
    </w:p>
    <w:p w14:paraId="71FC58CA">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6672" behindDoc="1" locked="0" layoutInCell="1" allowOverlap="1">
            <wp:simplePos x="0" y="0"/>
            <wp:positionH relativeFrom="page">
              <wp:posOffset>660400</wp:posOffset>
            </wp:positionH>
            <wp:positionV relativeFrom="paragraph">
              <wp:posOffset>209550</wp:posOffset>
            </wp:positionV>
            <wp:extent cx="2305050" cy="86677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2305050" cy="866775"/>
                    </a:xfrm>
                    <a:prstGeom prst="rect">
                      <a:avLst/>
                    </a:prstGeom>
                  </pic:spPr>
                </pic:pic>
              </a:graphicData>
            </a:graphic>
          </wp:anchor>
        </w:drawing>
      </w:r>
      <w:r>
        <w:rPr>
          <w:rFonts w:hint="default" w:ascii="Segoe UI" w:hAnsi="Segoe UI" w:cs="Segoe UI"/>
          <w:b/>
          <w:bCs/>
          <w:spacing w:val="-2"/>
          <w:sz w:val="18"/>
          <w:szCs w:val="18"/>
          <w:highlight w:val="cyan"/>
        </w:rPr>
        <w:t>Dtypes</w:t>
      </w:r>
    </w:p>
    <w:p w14:paraId="33C19938">
      <w:pPr>
        <w:pStyle w:val="6"/>
        <w:spacing w:before="99"/>
        <w:ind w:left="0"/>
        <w:rPr>
          <w:rFonts w:hint="default" w:ascii="Segoe UI" w:hAnsi="Segoe UI" w:cs="Segoe UI"/>
          <w:b/>
          <w:bCs/>
          <w:sz w:val="18"/>
          <w:szCs w:val="18"/>
          <w:highlight w:val="cyan"/>
        </w:rPr>
      </w:pPr>
    </w:p>
    <w:p w14:paraId="5493BCB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6672" behindDoc="1" locked="0" layoutInCell="1" allowOverlap="1">
            <wp:simplePos x="0" y="0"/>
            <wp:positionH relativeFrom="page">
              <wp:posOffset>660400</wp:posOffset>
            </wp:positionH>
            <wp:positionV relativeFrom="paragraph">
              <wp:posOffset>209550</wp:posOffset>
            </wp:positionV>
            <wp:extent cx="4714875" cy="162877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4714890" cy="162877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7696" behindDoc="1" locked="0" layoutInCell="1" allowOverlap="1">
            <wp:simplePos x="0" y="0"/>
            <wp:positionH relativeFrom="page">
              <wp:posOffset>660400</wp:posOffset>
            </wp:positionH>
            <wp:positionV relativeFrom="paragraph">
              <wp:posOffset>2076450</wp:posOffset>
            </wp:positionV>
            <wp:extent cx="2228850" cy="66675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2228850" cy="666750"/>
                    </a:xfrm>
                    <a:prstGeom prst="rect">
                      <a:avLst/>
                    </a:prstGeom>
                  </pic:spPr>
                </pic:pic>
              </a:graphicData>
            </a:graphic>
          </wp:anchor>
        </w:drawing>
      </w:r>
      <w:r>
        <w:rPr>
          <w:rFonts w:hint="default" w:ascii="Segoe UI" w:hAnsi="Segoe UI" w:cs="Segoe UI"/>
          <w:b/>
          <w:bCs/>
          <w:sz w:val="18"/>
          <w:szCs w:val="18"/>
          <w:highlight w:val="cyan"/>
        </w:rPr>
        <w:t xml:space="preserve">Object column </w:t>
      </w:r>
      <w:r>
        <w:rPr>
          <w:rFonts w:hint="default" w:ascii="Segoe UI" w:hAnsi="Segoe UI" w:cs="Segoe UI"/>
          <w:b/>
          <w:bCs/>
          <w:spacing w:val="-2"/>
          <w:sz w:val="18"/>
          <w:szCs w:val="18"/>
          <w:highlight w:val="cyan"/>
        </w:rPr>
        <w:t>analysis</w:t>
      </w:r>
    </w:p>
    <w:p w14:paraId="3FDDF23F">
      <w:pPr>
        <w:pStyle w:val="6"/>
        <w:spacing w:before="121"/>
        <w:ind w:left="0"/>
        <w:rPr>
          <w:rFonts w:hint="default" w:ascii="Segoe UI" w:hAnsi="Segoe UI" w:cs="Segoe UI"/>
          <w:b/>
          <w:bCs/>
          <w:sz w:val="18"/>
          <w:szCs w:val="18"/>
          <w:highlight w:val="cyan"/>
        </w:rPr>
      </w:pPr>
    </w:p>
    <w:p w14:paraId="05B6B22B">
      <w:pPr>
        <w:pStyle w:val="6"/>
        <w:spacing w:before="114"/>
        <w:ind w:left="0"/>
        <w:rPr>
          <w:rFonts w:hint="default" w:ascii="Segoe UI" w:hAnsi="Segoe UI" w:cs="Segoe UI"/>
          <w:b/>
          <w:bCs/>
          <w:sz w:val="18"/>
          <w:szCs w:val="18"/>
          <w:highlight w:val="cyan"/>
        </w:rPr>
      </w:pPr>
    </w:p>
    <w:p w14:paraId="34E6460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7696" behindDoc="1" locked="0" layoutInCell="1" allowOverlap="1">
            <wp:simplePos x="0" y="0"/>
            <wp:positionH relativeFrom="page">
              <wp:posOffset>660400</wp:posOffset>
            </wp:positionH>
            <wp:positionV relativeFrom="paragraph">
              <wp:posOffset>200025</wp:posOffset>
            </wp:positionV>
            <wp:extent cx="3190875" cy="27622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3190890" cy="276225"/>
                    </a:xfrm>
                    <a:prstGeom prst="rect">
                      <a:avLst/>
                    </a:prstGeom>
                  </pic:spPr>
                </pic:pic>
              </a:graphicData>
            </a:graphic>
          </wp:anchor>
        </w:drawing>
      </w:r>
      <w:r>
        <w:rPr>
          <w:rFonts w:hint="default" w:ascii="Segoe UI" w:hAnsi="Segoe UI" w:cs="Segoe UI"/>
          <w:b/>
          <w:bCs/>
          <w:sz w:val="18"/>
          <w:szCs w:val="18"/>
          <w:highlight w:val="cyan"/>
        </w:rPr>
        <w:t xml:space="preserve">How many are with </w:t>
      </w:r>
      <w:r>
        <w:rPr>
          <w:rFonts w:hint="default" w:ascii="Segoe UI" w:hAnsi="Segoe UI" w:cs="Segoe UI"/>
          <w:b/>
          <w:bCs/>
          <w:spacing w:val="-5"/>
          <w:sz w:val="18"/>
          <w:szCs w:val="18"/>
          <w:highlight w:val="cyan"/>
        </w:rPr>
        <w:t>‘T’</w:t>
      </w:r>
    </w:p>
    <w:p w14:paraId="7290AE74">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9B0BEAE">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t>Replace column value ‘T’</w:t>
      </w:r>
      <w:r>
        <w:rPr>
          <w:rFonts w:hint="default" w:ascii="Segoe UI" w:hAnsi="Segoe UI" w:cs="Segoe UI"/>
          <w:b/>
          <w:bCs/>
          <w:spacing w:val="-9"/>
          <w:sz w:val="18"/>
          <w:szCs w:val="18"/>
          <w:highlight w:val="cyan"/>
        </w:rPr>
        <w:t xml:space="preserve"> </w:t>
      </w:r>
      <w:r>
        <w:rPr>
          <w:rFonts w:hint="default" w:ascii="Segoe UI" w:hAnsi="Segoe UI" w:cs="Segoe UI"/>
          <w:b/>
          <w:bCs/>
          <w:sz w:val="18"/>
          <w:szCs w:val="18"/>
          <w:highlight w:val="cyan"/>
        </w:rPr>
        <w:t xml:space="preserve">with a very small </w:t>
      </w:r>
      <w:r>
        <w:rPr>
          <w:rFonts w:hint="default" w:ascii="Segoe UI" w:hAnsi="Segoe UI" w:cs="Segoe UI"/>
          <w:b/>
          <w:bCs/>
          <w:spacing w:val="-2"/>
          <w:sz w:val="18"/>
          <w:szCs w:val="18"/>
          <w:highlight w:val="cyan"/>
        </w:rPr>
        <w:t>number</w:t>
      </w:r>
    </w:p>
    <w:p w14:paraId="513D5925">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8720" behindDoc="1" locked="0" layoutInCell="1" allowOverlap="1">
            <wp:simplePos x="0" y="0"/>
            <wp:positionH relativeFrom="page">
              <wp:posOffset>660400</wp:posOffset>
            </wp:positionH>
            <wp:positionV relativeFrom="paragraph">
              <wp:posOffset>43815</wp:posOffset>
            </wp:positionV>
            <wp:extent cx="5038725" cy="27622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5038740" cy="276225"/>
                    </a:xfrm>
                    <a:prstGeom prst="rect">
                      <a:avLst/>
                    </a:prstGeom>
                  </pic:spPr>
                </pic:pic>
              </a:graphicData>
            </a:graphic>
          </wp:anchor>
        </w:drawing>
      </w:r>
    </w:p>
    <w:p w14:paraId="7EE5B0C7">
      <w:pPr>
        <w:pStyle w:val="6"/>
        <w:spacing w:before="98"/>
        <w:ind w:left="0"/>
        <w:rPr>
          <w:rFonts w:hint="default" w:ascii="Segoe UI" w:hAnsi="Segoe UI" w:cs="Segoe UI"/>
          <w:b/>
          <w:bCs/>
          <w:sz w:val="18"/>
          <w:szCs w:val="18"/>
          <w:highlight w:val="cyan"/>
        </w:rPr>
      </w:pPr>
    </w:p>
    <w:p w14:paraId="15F4A0CE">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Astype </w:t>
      </w:r>
      <w:r>
        <w:rPr>
          <w:rFonts w:hint="default" w:ascii="Segoe UI" w:hAnsi="Segoe UI" w:cs="Segoe UI"/>
          <w:b/>
          <w:bCs/>
          <w:spacing w:val="-2"/>
          <w:sz w:val="18"/>
          <w:szCs w:val="18"/>
          <w:highlight w:val="cyan"/>
        </w:rPr>
        <w:t>float</w:t>
      </w:r>
    </w:p>
    <w:p w14:paraId="4E9976D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8720" behindDoc="1" locked="0" layoutInCell="1" allowOverlap="1">
            <wp:simplePos x="0" y="0"/>
            <wp:positionH relativeFrom="page">
              <wp:posOffset>660400</wp:posOffset>
            </wp:positionH>
            <wp:positionV relativeFrom="paragraph">
              <wp:posOffset>53340</wp:posOffset>
            </wp:positionV>
            <wp:extent cx="2695575" cy="134302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2695575" cy="13430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9744" behindDoc="1" locked="0" layoutInCell="1" allowOverlap="1">
            <wp:simplePos x="0" y="0"/>
            <wp:positionH relativeFrom="page">
              <wp:posOffset>660400</wp:posOffset>
            </wp:positionH>
            <wp:positionV relativeFrom="paragraph">
              <wp:posOffset>1615440</wp:posOffset>
            </wp:positionV>
            <wp:extent cx="4648200" cy="21907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4648200" cy="219075"/>
                    </a:xfrm>
                    <a:prstGeom prst="rect">
                      <a:avLst/>
                    </a:prstGeom>
                  </pic:spPr>
                </pic:pic>
              </a:graphicData>
            </a:graphic>
          </wp:anchor>
        </w:drawing>
      </w:r>
    </w:p>
    <w:p w14:paraId="0FBB42BB">
      <w:pPr>
        <w:pStyle w:val="6"/>
        <w:spacing w:before="91"/>
        <w:ind w:left="0"/>
        <w:rPr>
          <w:rFonts w:hint="default" w:ascii="Segoe UI" w:hAnsi="Segoe UI" w:cs="Segoe UI"/>
          <w:b/>
          <w:bCs/>
          <w:sz w:val="18"/>
          <w:szCs w:val="18"/>
          <w:highlight w:val="cyan"/>
        </w:rPr>
      </w:pPr>
    </w:p>
    <w:p w14:paraId="5482171B">
      <w:pPr>
        <w:pStyle w:val="6"/>
        <w:spacing w:before="98"/>
        <w:ind w:left="0"/>
        <w:rPr>
          <w:rFonts w:hint="default" w:ascii="Segoe UI" w:hAnsi="Segoe UI" w:cs="Segoe UI"/>
          <w:b/>
          <w:bCs/>
          <w:sz w:val="18"/>
          <w:szCs w:val="18"/>
          <w:highlight w:val="cyan"/>
        </w:rPr>
      </w:pPr>
    </w:p>
    <w:p w14:paraId="2577ECD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9744" behindDoc="1" locked="0" layoutInCell="1" allowOverlap="1">
            <wp:simplePos x="0" y="0"/>
            <wp:positionH relativeFrom="page">
              <wp:posOffset>660400</wp:posOffset>
            </wp:positionH>
            <wp:positionV relativeFrom="paragraph">
              <wp:posOffset>209550</wp:posOffset>
            </wp:positionV>
            <wp:extent cx="3200400" cy="182880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3200400" cy="1828800"/>
                    </a:xfrm>
                    <a:prstGeom prst="rect">
                      <a:avLst/>
                    </a:prstGeom>
                  </pic:spPr>
                </pic:pic>
              </a:graphicData>
            </a:graphic>
          </wp:anchor>
        </w:drawing>
      </w:r>
      <w:r>
        <w:rPr>
          <w:rFonts w:hint="default" w:ascii="Segoe UI" w:hAnsi="Segoe UI" w:cs="Segoe UI"/>
          <w:b/>
          <w:bCs/>
          <w:sz w:val="18"/>
          <w:szCs w:val="18"/>
          <w:highlight w:val="cyan"/>
        </w:rPr>
        <w:t xml:space="preserve">Count events including </w:t>
      </w:r>
      <w:r>
        <w:rPr>
          <w:rFonts w:hint="default" w:ascii="Segoe UI" w:hAnsi="Segoe UI" w:cs="Segoe UI"/>
          <w:b/>
          <w:bCs/>
          <w:spacing w:val="-5"/>
          <w:sz w:val="18"/>
          <w:szCs w:val="18"/>
          <w:highlight w:val="cyan"/>
        </w:rPr>
        <w:t>NAN</w:t>
      </w:r>
    </w:p>
    <w:p w14:paraId="13DBA98B">
      <w:pPr>
        <w:pStyle w:val="6"/>
        <w:spacing w:before="98"/>
        <w:ind w:left="0"/>
        <w:rPr>
          <w:rFonts w:hint="default" w:ascii="Segoe UI" w:hAnsi="Segoe UI" w:cs="Segoe UI"/>
          <w:b/>
          <w:bCs/>
          <w:sz w:val="18"/>
          <w:szCs w:val="18"/>
          <w:highlight w:val="cyan"/>
        </w:rPr>
      </w:pPr>
    </w:p>
    <w:p w14:paraId="2012986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0768" behindDoc="1" locked="0" layoutInCell="1" allowOverlap="1">
            <wp:simplePos x="0" y="0"/>
            <wp:positionH relativeFrom="page">
              <wp:posOffset>698500</wp:posOffset>
            </wp:positionH>
            <wp:positionV relativeFrom="paragraph">
              <wp:posOffset>200660</wp:posOffset>
            </wp:positionV>
            <wp:extent cx="4981575" cy="420052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4981590" cy="4200525"/>
                    </a:xfrm>
                    <a:prstGeom prst="rect">
                      <a:avLst/>
                    </a:prstGeom>
                  </pic:spPr>
                </pic:pic>
              </a:graphicData>
            </a:graphic>
          </wp:anchor>
        </w:drawing>
      </w:r>
      <w:r>
        <w:rPr>
          <w:rFonts w:hint="default" w:ascii="Segoe UI" w:hAnsi="Segoe UI" w:cs="Segoe UI"/>
          <w:b/>
          <w:bCs/>
          <w:spacing w:val="-4"/>
          <w:sz w:val="18"/>
          <w:szCs w:val="18"/>
          <w:highlight w:val="cyan"/>
        </w:rPr>
        <w:t>Hist</w:t>
      </w:r>
    </w:p>
    <w:p w14:paraId="16396882">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78E869AB">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0768" behindDoc="1" locked="0" layoutInCell="1" allowOverlap="1">
            <wp:simplePos x="0" y="0"/>
            <wp:positionH relativeFrom="page">
              <wp:posOffset>660400</wp:posOffset>
            </wp:positionH>
            <wp:positionV relativeFrom="paragraph">
              <wp:posOffset>255270</wp:posOffset>
            </wp:positionV>
            <wp:extent cx="5105400" cy="416242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cstate="print"/>
                    <a:stretch>
                      <a:fillRect/>
                    </a:stretch>
                  </pic:blipFill>
                  <pic:spPr>
                    <a:xfrm>
                      <a:off x="0" y="0"/>
                      <a:ext cx="5105381" cy="4162425"/>
                    </a:xfrm>
                    <a:prstGeom prst="rect">
                      <a:avLst/>
                    </a:prstGeom>
                  </pic:spPr>
                </pic:pic>
              </a:graphicData>
            </a:graphic>
          </wp:anchor>
        </w:drawing>
      </w:r>
      <w:r>
        <w:rPr>
          <w:rFonts w:hint="default" w:ascii="Segoe UI" w:hAnsi="Segoe UI" w:cs="Segoe UI"/>
          <w:b/>
          <w:bCs/>
          <w:sz w:val="18"/>
          <w:szCs w:val="18"/>
          <w:highlight w:val="cyan"/>
        </w:rPr>
        <w:t xml:space="preserve">Hist max temperatures for june – </w:t>
      </w:r>
      <w:r>
        <w:rPr>
          <w:rFonts w:hint="default" w:ascii="Segoe UI" w:hAnsi="Segoe UI" w:cs="Segoe UI"/>
          <w:b/>
          <w:bCs/>
          <w:spacing w:val="-10"/>
          <w:sz w:val="18"/>
          <w:szCs w:val="18"/>
          <w:highlight w:val="cyan"/>
        </w:rPr>
        <w:t>6</w:t>
      </w:r>
    </w:p>
    <w:p w14:paraId="7B015429">
      <w:pPr>
        <w:pStyle w:val="6"/>
        <w:spacing w:before="159"/>
        <w:ind w:left="0"/>
        <w:rPr>
          <w:rFonts w:hint="default" w:ascii="Segoe UI" w:hAnsi="Segoe UI" w:cs="Segoe UI"/>
          <w:b/>
          <w:bCs/>
          <w:sz w:val="18"/>
          <w:szCs w:val="18"/>
          <w:highlight w:val="cyan"/>
        </w:rPr>
      </w:pPr>
    </w:p>
    <w:p w14:paraId="1671BE6E">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1792" behindDoc="1" locked="0" layoutInCell="1" allowOverlap="1">
            <wp:simplePos x="0" y="0"/>
            <wp:positionH relativeFrom="page">
              <wp:posOffset>669925</wp:posOffset>
            </wp:positionH>
            <wp:positionV relativeFrom="paragraph">
              <wp:posOffset>200025</wp:posOffset>
            </wp:positionV>
            <wp:extent cx="5362575" cy="471487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5362557" cy="4714875"/>
                    </a:xfrm>
                    <a:prstGeom prst="rect">
                      <a:avLst/>
                    </a:prstGeom>
                  </pic:spPr>
                </pic:pic>
              </a:graphicData>
            </a:graphic>
          </wp:anchor>
        </w:drawing>
      </w:r>
      <w:r>
        <w:rPr>
          <w:rFonts w:hint="default" w:ascii="Segoe UI" w:hAnsi="Segoe UI" w:cs="Segoe UI"/>
          <w:b/>
          <w:bCs/>
          <w:sz w:val="18"/>
          <w:szCs w:val="18"/>
          <w:highlight w:val="cyan"/>
        </w:rPr>
        <w:t xml:space="preserve">Plot all </w:t>
      </w:r>
      <w:r>
        <w:rPr>
          <w:rFonts w:hint="default" w:ascii="Segoe UI" w:hAnsi="Segoe UI" w:cs="Segoe UI"/>
          <w:b/>
          <w:bCs/>
          <w:spacing w:val="-2"/>
          <w:sz w:val="18"/>
          <w:szCs w:val="18"/>
          <w:highlight w:val="cyan"/>
        </w:rPr>
        <w:t>together</w:t>
      </w:r>
    </w:p>
    <w:p w14:paraId="3BC699A9">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7F1456A6">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1792" behindDoc="1" locked="0" layoutInCell="1" allowOverlap="1">
            <wp:simplePos x="0" y="0"/>
            <wp:positionH relativeFrom="page">
              <wp:posOffset>660400</wp:posOffset>
            </wp:positionH>
            <wp:positionV relativeFrom="paragraph">
              <wp:posOffset>255270</wp:posOffset>
            </wp:positionV>
            <wp:extent cx="3200400" cy="175260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stretch>
                      <a:fillRect/>
                    </a:stretch>
                  </pic:blipFill>
                  <pic:spPr>
                    <a:xfrm>
                      <a:off x="0" y="0"/>
                      <a:ext cx="3200400" cy="1752600"/>
                    </a:xfrm>
                    <a:prstGeom prst="rect">
                      <a:avLst/>
                    </a:prstGeom>
                  </pic:spPr>
                </pic:pic>
              </a:graphicData>
            </a:graphic>
          </wp:anchor>
        </w:drawing>
      </w:r>
      <w:r>
        <w:rPr>
          <w:rFonts w:hint="default" w:ascii="Segoe UI" w:hAnsi="Segoe UI" w:cs="Segoe UI"/>
          <w:b/>
          <w:bCs/>
          <w:sz w:val="18"/>
          <w:szCs w:val="18"/>
          <w:highlight w:val="cyan"/>
        </w:rPr>
        <w:t>Average</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temperature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for</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every</w:t>
      </w:r>
      <w:r>
        <w:rPr>
          <w:rFonts w:hint="default" w:ascii="Segoe UI" w:hAnsi="Segoe UI" w:cs="Segoe UI"/>
          <w:b/>
          <w:bCs/>
          <w:spacing w:val="-1"/>
          <w:sz w:val="18"/>
          <w:szCs w:val="18"/>
          <w:highlight w:val="cyan"/>
        </w:rPr>
        <w:t xml:space="preserve"> </w:t>
      </w:r>
      <w:r>
        <w:rPr>
          <w:rFonts w:hint="default" w:ascii="Segoe UI" w:hAnsi="Segoe UI" w:cs="Segoe UI"/>
          <w:b/>
          <w:bCs/>
          <w:spacing w:val="-4"/>
          <w:sz w:val="18"/>
          <w:szCs w:val="18"/>
          <w:highlight w:val="cyan"/>
        </w:rPr>
        <w:t>week</w:t>
      </w:r>
    </w:p>
    <w:p w14:paraId="57A3429C">
      <w:pPr>
        <w:pStyle w:val="6"/>
        <w:spacing w:before="98"/>
        <w:ind w:left="0"/>
        <w:rPr>
          <w:rFonts w:hint="default" w:ascii="Segoe UI" w:hAnsi="Segoe UI" w:cs="Segoe UI"/>
          <w:b/>
          <w:bCs/>
          <w:sz w:val="18"/>
          <w:szCs w:val="18"/>
          <w:highlight w:val="cyan"/>
        </w:rPr>
      </w:pPr>
    </w:p>
    <w:p w14:paraId="613DEFDF">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2816" behindDoc="1" locked="0" layoutInCell="1" allowOverlap="1">
            <wp:simplePos x="0" y="0"/>
            <wp:positionH relativeFrom="page">
              <wp:posOffset>660400</wp:posOffset>
            </wp:positionH>
            <wp:positionV relativeFrom="paragraph">
              <wp:posOffset>210185</wp:posOffset>
            </wp:positionV>
            <wp:extent cx="4229100" cy="280035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stretch>
                      <a:fillRect/>
                    </a:stretch>
                  </pic:blipFill>
                  <pic:spPr>
                    <a:xfrm>
                      <a:off x="0" y="0"/>
                      <a:ext cx="4229100" cy="2800350"/>
                    </a:xfrm>
                    <a:prstGeom prst="rect">
                      <a:avLst/>
                    </a:prstGeom>
                  </pic:spPr>
                </pic:pic>
              </a:graphicData>
            </a:graphic>
          </wp:anchor>
        </w:drawing>
      </w:r>
      <w:r>
        <w:rPr>
          <w:rFonts w:hint="default" w:ascii="Segoe UI" w:hAnsi="Segoe UI" w:cs="Segoe UI"/>
          <w:b/>
          <w:bCs/>
          <w:sz w:val="18"/>
          <w:szCs w:val="18"/>
          <w:highlight w:val="cyan"/>
        </w:rPr>
        <w:t xml:space="preserve">Min temp for every 3 days – by 3 days – </w:t>
      </w:r>
      <w:r>
        <w:rPr>
          <w:rFonts w:hint="default" w:ascii="Segoe UI" w:hAnsi="Segoe UI" w:cs="Segoe UI"/>
          <w:b/>
          <w:bCs/>
          <w:spacing w:val="-2"/>
          <w:sz w:val="18"/>
          <w:szCs w:val="18"/>
          <w:highlight w:val="cyan"/>
        </w:rPr>
        <w:t>10.03/13.03/16.03</w:t>
      </w:r>
    </w:p>
    <w:p w14:paraId="34EA9AAB">
      <w:pPr>
        <w:pStyle w:val="6"/>
        <w:spacing w:before="128"/>
        <w:ind w:left="0"/>
        <w:rPr>
          <w:rFonts w:hint="default" w:ascii="Segoe UI" w:hAnsi="Segoe UI" w:cs="Segoe UI"/>
          <w:b/>
          <w:bCs/>
          <w:sz w:val="18"/>
          <w:szCs w:val="18"/>
          <w:highlight w:val="cyan"/>
        </w:rPr>
      </w:pPr>
    </w:p>
    <w:p w14:paraId="5C532FF8">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2816" behindDoc="1" locked="0" layoutInCell="1" allowOverlap="1">
            <wp:simplePos x="0" y="0"/>
            <wp:positionH relativeFrom="page">
              <wp:posOffset>660400</wp:posOffset>
            </wp:positionH>
            <wp:positionV relativeFrom="paragraph">
              <wp:posOffset>210185</wp:posOffset>
            </wp:positionV>
            <wp:extent cx="5353050" cy="51435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stretch>
                      <a:fillRect/>
                    </a:stretch>
                  </pic:blipFill>
                  <pic:spPr>
                    <a:xfrm>
                      <a:off x="0" y="0"/>
                      <a:ext cx="5353050" cy="514350"/>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83840" behindDoc="1" locked="0" layoutInCell="1" allowOverlap="1">
            <wp:simplePos x="0" y="0"/>
            <wp:positionH relativeFrom="page">
              <wp:posOffset>660400</wp:posOffset>
            </wp:positionH>
            <wp:positionV relativeFrom="paragraph">
              <wp:posOffset>972185</wp:posOffset>
            </wp:positionV>
            <wp:extent cx="4057650" cy="126682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stretch>
                      <a:fillRect/>
                    </a:stretch>
                  </pic:blipFill>
                  <pic:spPr>
                    <a:xfrm>
                      <a:off x="0" y="0"/>
                      <a:ext cx="4057650" cy="1266825"/>
                    </a:xfrm>
                    <a:prstGeom prst="rect">
                      <a:avLst/>
                    </a:prstGeom>
                  </pic:spPr>
                </pic:pic>
              </a:graphicData>
            </a:graphic>
          </wp:anchor>
        </w:drawing>
      </w:r>
      <w:r>
        <w:rPr>
          <w:rFonts w:hint="default" w:ascii="Segoe UI" w:hAnsi="Segoe UI" w:cs="Segoe UI"/>
          <w:b/>
          <w:bCs/>
          <w:sz w:val="18"/>
          <w:szCs w:val="18"/>
          <w:highlight w:val="cyan"/>
        </w:rPr>
        <w:t xml:space="preserve">Or rolling – there is overlap – every day </w:t>
      </w:r>
      <w:r>
        <w:rPr>
          <w:rFonts w:hint="default" w:ascii="Segoe UI" w:hAnsi="Segoe UI" w:cs="Segoe UI"/>
          <w:b/>
          <w:bCs/>
          <w:spacing w:val="-2"/>
          <w:sz w:val="18"/>
          <w:szCs w:val="18"/>
          <w:highlight w:val="cyan"/>
        </w:rPr>
        <w:t>10.03/11.03/12.03</w:t>
      </w:r>
    </w:p>
    <w:p w14:paraId="20302DA6">
      <w:pPr>
        <w:pStyle w:val="6"/>
        <w:spacing w:before="136"/>
        <w:ind w:left="0"/>
        <w:rPr>
          <w:rFonts w:hint="default" w:ascii="Segoe UI" w:hAnsi="Segoe UI" w:cs="Segoe UI"/>
          <w:b/>
          <w:bCs/>
          <w:sz w:val="18"/>
          <w:szCs w:val="18"/>
          <w:highlight w:val="cyan"/>
        </w:rPr>
      </w:pPr>
    </w:p>
    <w:p w14:paraId="20B88BA3">
      <w:pPr>
        <w:pStyle w:val="6"/>
        <w:spacing w:before="98"/>
        <w:ind w:left="0"/>
        <w:rPr>
          <w:rFonts w:hint="default" w:ascii="Segoe UI" w:hAnsi="Segoe UI" w:cs="Segoe UI"/>
          <w:b/>
          <w:bCs/>
          <w:sz w:val="18"/>
          <w:szCs w:val="18"/>
          <w:highlight w:val="cyan"/>
        </w:rPr>
      </w:pPr>
    </w:p>
    <w:p w14:paraId="07985AC5">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Str </w:t>
      </w:r>
      <w:r>
        <w:rPr>
          <w:rFonts w:hint="default" w:ascii="Segoe UI" w:hAnsi="Segoe UI" w:cs="Segoe UI"/>
          <w:b/>
          <w:bCs/>
          <w:spacing w:val="-2"/>
          <w:sz w:val="18"/>
          <w:szCs w:val="18"/>
          <w:highlight w:val="cyan"/>
        </w:rPr>
        <w:t>transformations</w:t>
      </w:r>
    </w:p>
    <w:p w14:paraId="4C56C0EC">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3840" behindDoc="1" locked="0" layoutInCell="1" allowOverlap="1">
            <wp:simplePos x="0" y="0"/>
            <wp:positionH relativeFrom="page">
              <wp:posOffset>660400</wp:posOffset>
            </wp:positionH>
            <wp:positionV relativeFrom="paragraph">
              <wp:posOffset>52705</wp:posOffset>
            </wp:positionV>
            <wp:extent cx="2219325" cy="114300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7" cstate="print"/>
                    <a:stretch>
                      <a:fillRect/>
                    </a:stretch>
                  </pic:blipFill>
                  <pic:spPr>
                    <a:xfrm>
                      <a:off x="0" y="0"/>
                      <a:ext cx="2219325" cy="1143000"/>
                    </a:xfrm>
                    <a:prstGeom prst="rect">
                      <a:avLst/>
                    </a:prstGeom>
                  </pic:spPr>
                </pic:pic>
              </a:graphicData>
            </a:graphic>
          </wp:anchor>
        </w:drawing>
      </w:r>
    </w:p>
    <w:p w14:paraId="738890B4">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BBFFAD">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4864" behindDoc="1" locked="0" layoutInCell="1" allowOverlap="1">
            <wp:simplePos x="0" y="0"/>
            <wp:positionH relativeFrom="page">
              <wp:posOffset>660400</wp:posOffset>
            </wp:positionH>
            <wp:positionV relativeFrom="paragraph">
              <wp:posOffset>255270</wp:posOffset>
            </wp:positionV>
            <wp:extent cx="5172075" cy="1381125"/>
            <wp:effectExtent l="9525" t="9525" r="19050" b="1905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8" cstate="print"/>
                    <a:stretch>
                      <a:fillRect/>
                    </a:stretch>
                  </pic:blipFill>
                  <pic:spPr>
                    <a:xfrm>
                      <a:off x="0" y="0"/>
                      <a:ext cx="5172090" cy="1381125"/>
                    </a:xfrm>
                    <a:prstGeom prst="rect">
                      <a:avLst/>
                    </a:prstGeom>
                    <a:ln w="6350">
                      <a:solidFill>
                        <a:schemeClr val="accent1"/>
                      </a:solidFill>
                    </a:ln>
                  </pic:spPr>
                </pic:pic>
              </a:graphicData>
            </a:graphic>
          </wp:anchor>
        </w:drawing>
      </w:r>
      <w:r>
        <w:rPr>
          <w:rFonts w:hint="default" w:ascii="Segoe UI" w:hAnsi="Segoe UI" w:cs="Segoe UI"/>
          <w:b/>
          <w:bCs/>
          <w:sz w:val="18"/>
          <w:szCs w:val="18"/>
          <w:highlight w:val="cyan"/>
        </w:rPr>
        <w:t>We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could</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replace the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missing data</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with a</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 xml:space="preserve">dummy </w:t>
      </w:r>
      <w:r>
        <w:rPr>
          <w:rFonts w:hint="default" w:ascii="Segoe UI" w:hAnsi="Segoe UI" w:cs="Segoe UI"/>
          <w:b/>
          <w:bCs/>
          <w:spacing w:val="-2"/>
          <w:sz w:val="18"/>
          <w:szCs w:val="18"/>
          <w:highlight w:val="cyan"/>
        </w:rPr>
        <w:t>value</w:t>
      </w:r>
    </w:p>
    <w:p w14:paraId="579B0054">
      <w:pPr>
        <w:pStyle w:val="6"/>
        <w:spacing w:before="99"/>
        <w:ind w:left="0"/>
        <w:rPr>
          <w:rFonts w:hint="default" w:ascii="Segoe UI" w:hAnsi="Segoe UI" w:cs="Segoe UI"/>
          <w:b/>
          <w:bCs/>
          <w:sz w:val="18"/>
          <w:szCs w:val="18"/>
          <w:highlight w:val="cyan"/>
        </w:rPr>
      </w:pPr>
    </w:p>
    <w:p w14:paraId="1955BF16">
      <w:pPr>
        <w:pStyle w:val="6"/>
        <w:spacing w:line="312" w:lineRule="auto"/>
        <w:ind w:right="8110"/>
        <w:rPr>
          <w:rFonts w:hint="default" w:ascii="Segoe UI" w:hAnsi="Segoe UI" w:cs="Segoe UI"/>
          <w:b/>
          <w:bCs/>
          <w:sz w:val="18"/>
          <w:szCs w:val="18"/>
          <w:highlight w:val="cyan"/>
        </w:rPr>
      </w:pPr>
      <w:r>
        <w:rPr>
          <w:rFonts w:hint="default" w:ascii="Segoe UI" w:hAnsi="Segoe UI" w:cs="Segoe UI"/>
          <w:b/>
          <w:bCs/>
          <w:spacing w:val="-2"/>
          <w:sz w:val="18"/>
          <w:szCs w:val="18"/>
          <w:highlight w:val="cyan"/>
        </w:rPr>
        <w:t>Median Conclusion:</w:t>
      </w:r>
    </w:p>
    <w:p w14:paraId="2FB0FDA1">
      <w:pPr>
        <w:pStyle w:val="10"/>
        <w:numPr>
          <w:ilvl w:val="0"/>
          <w:numId w:val="2"/>
        </w:numPr>
        <w:tabs>
          <w:tab w:val="left" w:pos="250"/>
        </w:tabs>
        <w:spacing w:before="2" w:after="0" w:line="240" w:lineRule="auto"/>
        <w:ind w:left="250" w:right="0" w:hanging="150"/>
        <w:jc w:val="left"/>
        <w:rPr>
          <w:rFonts w:hint="default" w:ascii="Segoe UI" w:hAnsi="Segoe UI" w:cs="Segoe UI"/>
          <w:b/>
          <w:bCs/>
          <w:sz w:val="18"/>
          <w:szCs w:val="18"/>
          <w:highlight w:val="cyan"/>
        </w:rPr>
      </w:pPr>
      <w:r>
        <w:rPr>
          <w:rFonts w:hint="default" w:ascii="Segoe UI" w:hAnsi="Segoe UI" w:cs="Segoe UI"/>
          <w:b/>
          <w:bCs/>
          <w:sz w:val="18"/>
          <w:szCs w:val="18"/>
          <w:highlight w:val="cyan"/>
        </w:rPr>
        <w:t xml:space="preserve">Use the mean when your data is normally distributed without </w:t>
      </w:r>
      <w:r>
        <w:rPr>
          <w:rFonts w:hint="default" w:ascii="Segoe UI" w:hAnsi="Segoe UI" w:cs="Segoe UI"/>
          <w:b/>
          <w:bCs/>
          <w:spacing w:val="-2"/>
          <w:sz w:val="18"/>
          <w:szCs w:val="18"/>
          <w:highlight w:val="cyan"/>
        </w:rPr>
        <w:t>outliers.</w:t>
      </w:r>
    </w:p>
    <w:p w14:paraId="0F279BC0">
      <w:pPr>
        <w:pStyle w:val="10"/>
        <w:numPr>
          <w:ilvl w:val="0"/>
          <w:numId w:val="2"/>
        </w:numPr>
        <w:tabs>
          <w:tab w:val="left" w:pos="250"/>
        </w:tabs>
        <w:spacing w:before="84" w:after="0" w:line="240" w:lineRule="auto"/>
        <w:ind w:left="250" w:right="0" w:hanging="150"/>
        <w:jc w:val="left"/>
        <w:rPr>
          <w:rFonts w:hint="default" w:ascii="Segoe UI" w:hAnsi="Segoe UI" w:cs="Segoe UI"/>
          <w:b/>
          <w:bCs/>
          <w:sz w:val="18"/>
          <w:szCs w:val="18"/>
          <w:highlight w:val="cyan"/>
        </w:rPr>
      </w:pPr>
      <w:r>
        <w:rPr>
          <w:rFonts w:hint="default" w:ascii="Segoe UI" w:hAnsi="Segoe UI" w:cs="Segoe UI"/>
          <w:b/>
          <w:bCs/>
          <w:sz w:val="18"/>
          <w:szCs w:val="18"/>
          <w:highlight w:val="cyan"/>
        </w:rPr>
        <w:t xml:space="preserve">Use the median when your data is skewed or contains </w:t>
      </w:r>
      <w:r>
        <w:rPr>
          <w:rFonts w:hint="default" w:ascii="Segoe UI" w:hAnsi="Segoe UI" w:cs="Segoe UI"/>
          <w:b/>
          <w:bCs/>
          <w:spacing w:val="-2"/>
          <w:sz w:val="18"/>
          <w:szCs w:val="18"/>
          <w:highlight w:val="cyan"/>
        </w:rPr>
        <w:t>outliers.</w:t>
      </w:r>
    </w:p>
    <w:p w14:paraId="0C9143A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4864" behindDoc="1" locked="0" layoutInCell="1" allowOverlap="1">
            <wp:simplePos x="0" y="0"/>
            <wp:positionH relativeFrom="page">
              <wp:posOffset>660400</wp:posOffset>
            </wp:positionH>
            <wp:positionV relativeFrom="paragraph">
              <wp:posOffset>81915</wp:posOffset>
            </wp:positionV>
            <wp:extent cx="3771900" cy="77152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9" cstate="print"/>
                    <a:stretch>
                      <a:fillRect/>
                    </a:stretch>
                  </pic:blipFill>
                  <pic:spPr>
                    <a:xfrm>
                      <a:off x="0" y="0"/>
                      <a:ext cx="3771900" cy="771525"/>
                    </a:xfrm>
                    <a:prstGeom prst="rect">
                      <a:avLst/>
                    </a:prstGeom>
                  </pic:spPr>
                </pic:pic>
              </a:graphicData>
            </a:graphic>
          </wp:anchor>
        </w:drawing>
      </w:r>
    </w:p>
    <w:p w14:paraId="535670CB">
      <w:pPr>
        <w:pStyle w:val="6"/>
        <w:spacing w:before="51" w:line="600" w:lineRule="atLeast"/>
        <w:ind w:right="3101"/>
        <w:rPr>
          <w:rFonts w:hint="default" w:ascii="Segoe UI" w:hAnsi="Segoe UI" w:cs="Segoe UI"/>
          <w:b/>
          <w:bCs/>
          <w:sz w:val="18"/>
          <w:szCs w:val="18"/>
          <w:highlight w:val="cyan"/>
        </w:rPr>
      </w:pPr>
      <w:r>
        <w:rPr>
          <w:rFonts w:hint="default" w:ascii="Segoe UI" w:hAnsi="Segoe UI" w:cs="Segoe UI"/>
          <w:b/>
          <w:bCs/>
          <w:sz w:val="18"/>
          <w:szCs w:val="18"/>
          <w:highlight w:val="cyan"/>
        </w:rPr>
        <w:t>Mean</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of</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only</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positive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example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when</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have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outliers DATASET TRANSFORMATIONS</w:t>
      </w:r>
    </w:p>
    <w:p w14:paraId="6B492399">
      <w:pPr>
        <w:pStyle w:val="6"/>
        <w:spacing w:before="84"/>
        <w:rPr>
          <w:rFonts w:hint="default" w:ascii="Segoe UI" w:hAnsi="Segoe UI" w:cs="Segoe UI"/>
          <w:b/>
          <w:bCs/>
          <w:sz w:val="18"/>
          <w:szCs w:val="18"/>
          <w:highlight w:val="cyan"/>
        </w:rPr>
      </w:pPr>
      <w:r>
        <w:rPr>
          <w:rFonts w:hint="default" w:ascii="Segoe UI" w:hAnsi="Segoe UI" w:cs="Segoe UI"/>
          <w:b/>
          <w:bCs/>
          <w:sz w:val="18"/>
          <w:szCs w:val="18"/>
          <w:highlight w:val="cyan"/>
        </w:rPr>
        <w:fldChar w:fldCharType="begin"/>
      </w:r>
      <w:r>
        <w:rPr>
          <w:rFonts w:hint="default" w:ascii="Segoe UI" w:hAnsi="Segoe UI" w:cs="Segoe UI"/>
          <w:b/>
          <w:bCs/>
          <w:sz w:val="18"/>
          <w:szCs w:val="18"/>
          <w:highlight w:val="cyan"/>
        </w:rPr>
        <w:instrText xml:space="preserve"> HYPERLINK "https://scikit-learn.org/stable/modules/preprocessing.html#non-linear-transformation" \h </w:instrText>
      </w:r>
      <w:r>
        <w:rPr>
          <w:rFonts w:hint="default" w:ascii="Segoe UI" w:hAnsi="Segoe UI" w:cs="Segoe UI"/>
          <w:b/>
          <w:bCs/>
          <w:sz w:val="18"/>
          <w:szCs w:val="18"/>
          <w:highlight w:val="cyan"/>
        </w:rPr>
        <w:fldChar w:fldCharType="separate"/>
      </w:r>
      <w:r>
        <w:rPr>
          <w:rFonts w:hint="default" w:ascii="Segoe UI" w:hAnsi="Segoe UI" w:cs="Segoe UI"/>
          <w:b/>
          <w:bCs/>
          <w:color w:val="D0866F"/>
          <w:sz w:val="18"/>
          <w:szCs w:val="18"/>
          <w:highlight w:val="cyan"/>
        </w:rPr>
        <w:t>https://scikit-learn.org/stable/modules/preprocessing.html#non-linear-</w:t>
      </w:r>
      <w:r>
        <w:rPr>
          <w:rFonts w:hint="default" w:ascii="Segoe UI" w:hAnsi="Segoe UI" w:cs="Segoe UI"/>
          <w:b/>
          <w:bCs/>
          <w:color w:val="D0866F"/>
          <w:spacing w:val="-2"/>
          <w:sz w:val="18"/>
          <w:szCs w:val="18"/>
          <w:highlight w:val="cyan"/>
        </w:rPr>
        <w:t>transformation</w:t>
      </w:r>
      <w:r>
        <w:rPr>
          <w:rFonts w:hint="default" w:ascii="Segoe UI" w:hAnsi="Segoe UI" w:cs="Segoe UI"/>
          <w:b/>
          <w:bCs/>
          <w:color w:val="D0866F"/>
          <w:spacing w:val="-2"/>
          <w:sz w:val="18"/>
          <w:szCs w:val="18"/>
          <w:highlight w:val="cyan"/>
        </w:rPr>
        <w:fldChar w:fldCharType="end"/>
      </w:r>
    </w:p>
    <w:p w14:paraId="1A901249">
      <w:pPr>
        <w:pStyle w:val="6"/>
        <w:spacing w:before="4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5888" behindDoc="1" locked="0" layoutInCell="1" allowOverlap="1">
            <wp:simplePos x="0" y="0"/>
            <wp:positionH relativeFrom="page">
              <wp:posOffset>660400</wp:posOffset>
            </wp:positionH>
            <wp:positionV relativeFrom="paragraph">
              <wp:posOffset>186690</wp:posOffset>
            </wp:positionV>
            <wp:extent cx="3981450" cy="234315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cstate="print"/>
                    <a:stretch>
                      <a:fillRect/>
                    </a:stretch>
                  </pic:blipFill>
                  <pic:spPr>
                    <a:xfrm>
                      <a:off x="0" y="0"/>
                      <a:ext cx="3981450" cy="2343150"/>
                    </a:xfrm>
                    <a:prstGeom prst="rect">
                      <a:avLst/>
                    </a:prstGeom>
                  </pic:spPr>
                </pic:pic>
              </a:graphicData>
            </a:graphic>
          </wp:anchor>
        </w:drawing>
      </w:r>
    </w:p>
    <w:p w14:paraId="2EC47067">
      <w:pPr>
        <w:pStyle w:val="6"/>
        <w:spacing w:before="204"/>
        <w:ind w:left="0"/>
        <w:rPr>
          <w:rFonts w:hint="default" w:ascii="Segoe UI" w:hAnsi="Segoe UI" w:cs="Segoe UI"/>
          <w:b/>
          <w:bCs/>
          <w:sz w:val="18"/>
          <w:szCs w:val="18"/>
          <w:highlight w:val="cyan"/>
        </w:rPr>
      </w:pPr>
    </w:p>
    <w:p w14:paraId="430DEADD">
      <w:pPr>
        <w:pStyle w:val="6"/>
        <w:rPr>
          <w:rFonts w:hint="default" w:ascii="Segoe UI" w:hAnsi="Segoe UI" w:cs="Segoe UI"/>
          <w:b/>
          <w:bCs/>
          <w:sz w:val="18"/>
          <w:szCs w:val="18"/>
          <w:highlight w:val="cyan"/>
        </w:rPr>
      </w:pPr>
      <w:r>
        <w:rPr>
          <w:rFonts w:hint="default" w:ascii="Segoe UI" w:hAnsi="Segoe UI" w:cs="Segoe UI"/>
          <w:b/>
          <w:bCs/>
          <w:spacing w:val="-4"/>
          <w:sz w:val="18"/>
          <w:szCs w:val="18"/>
          <w:highlight w:val="cyan"/>
        </w:rPr>
        <w:t>QCUT</w:t>
      </w:r>
    </w:p>
    <w:p w14:paraId="1EB5D2C3">
      <w:pPr>
        <w:pStyle w:val="6"/>
        <w:spacing w:before="10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5888" behindDoc="1" locked="0" layoutInCell="1" allowOverlap="1">
            <wp:simplePos x="0" y="0"/>
            <wp:positionH relativeFrom="page">
              <wp:posOffset>660400</wp:posOffset>
            </wp:positionH>
            <wp:positionV relativeFrom="paragraph">
              <wp:posOffset>224790</wp:posOffset>
            </wp:positionV>
            <wp:extent cx="2200275" cy="1190625"/>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1" cstate="print"/>
                    <a:stretch>
                      <a:fillRect/>
                    </a:stretch>
                  </pic:blipFill>
                  <pic:spPr>
                    <a:xfrm>
                      <a:off x="0" y="0"/>
                      <a:ext cx="2200275" cy="1190625"/>
                    </a:xfrm>
                    <a:prstGeom prst="rect">
                      <a:avLst/>
                    </a:prstGeom>
                  </pic:spPr>
                </pic:pic>
              </a:graphicData>
            </a:graphic>
          </wp:anchor>
        </w:drawing>
      </w:r>
    </w:p>
    <w:p w14:paraId="0C4D9ACA">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2EC8AB51">
      <w:pPr>
        <w:pStyle w:val="6"/>
        <w:ind w:left="145"/>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5895975" cy="4857750"/>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2" cstate="print"/>
                    <a:stretch>
                      <a:fillRect/>
                    </a:stretch>
                  </pic:blipFill>
                  <pic:spPr>
                    <a:xfrm>
                      <a:off x="0" y="0"/>
                      <a:ext cx="5895975" cy="4857750"/>
                    </a:xfrm>
                    <a:prstGeom prst="rect">
                      <a:avLst/>
                    </a:prstGeom>
                  </pic:spPr>
                </pic:pic>
              </a:graphicData>
            </a:graphic>
          </wp:inline>
        </w:drawing>
      </w:r>
    </w:p>
    <w:p w14:paraId="151CA1D7">
      <w:pPr>
        <w:pStyle w:val="6"/>
        <w:spacing w:before="101"/>
        <w:ind w:left="0"/>
        <w:rPr>
          <w:rFonts w:hint="default" w:ascii="Segoe UI" w:hAnsi="Segoe UI" w:cs="Segoe UI"/>
          <w:b/>
          <w:bCs/>
          <w:sz w:val="18"/>
          <w:szCs w:val="18"/>
          <w:highlight w:val="cyan"/>
        </w:rPr>
      </w:pPr>
    </w:p>
    <w:p w14:paraId="212CF15B">
      <w:pPr>
        <w:pStyle w:val="6"/>
        <w:rPr>
          <w:rFonts w:hint="default" w:ascii="Segoe UI" w:hAnsi="Segoe UI" w:cs="Segoe UI"/>
          <w:b/>
          <w:bCs/>
          <w:sz w:val="18"/>
          <w:szCs w:val="18"/>
          <w:highlight w:val="cyan"/>
        </w:rPr>
      </w:pPr>
      <w:r>
        <w:rPr>
          <w:rFonts w:hint="default" w:ascii="Segoe UI" w:hAnsi="Segoe UI" w:cs="Segoe UI"/>
          <w:b/>
          <w:bCs/>
          <w:sz w:val="18"/>
          <w:szCs w:val="18"/>
          <w:highlight w:val="cyan"/>
        </w:rPr>
        <w:t xml:space="preserve">Find smallest </w:t>
      </w:r>
      <w:r>
        <w:rPr>
          <w:rFonts w:hint="default" w:ascii="Segoe UI" w:hAnsi="Segoe UI" w:cs="Segoe UI"/>
          <w:b/>
          <w:bCs/>
          <w:spacing w:val="-10"/>
          <w:sz w:val="18"/>
          <w:szCs w:val="18"/>
          <w:highlight w:val="cyan"/>
        </w:rPr>
        <w:t>5</w:t>
      </w:r>
    </w:p>
    <w:p w14:paraId="04A32987">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6912" behindDoc="1" locked="0" layoutInCell="1" allowOverlap="1">
            <wp:simplePos x="0" y="0"/>
            <wp:positionH relativeFrom="page">
              <wp:posOffset>660400</wp:posOffset>
            </wp:positionH>
            <wp:positionV relativeFrom="paragraph">
              <wp:posOffset>81280</wp:posOffset>
            </wp:positionV>
            <wp:extent cx="2333625" cy="136207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3" cstate="print"/>
                    <a:stretch>
                      <a:fillRect/>
                    </a:stretch>
                  </pic:blipFill>
                  <pic:spPr>
                    <a:xfrm>
                      <a:off x="0" y="0"/>
                      <a:ext cx="2333625" cy="1362075"/>
                    </a:xfrm>
                    <a:prstGeom prst="rect">
                      <a:avLst/>
                    </a:prstGeom>
                  </pic:spPr>
                </pic:pic>
              </a:graphicData>
            </a:graphic>
          </wp:anchor>
        </w:drawing>
      </w:r>
    </w:p>
    <w:p w14:paraId="7B77A960">
      <w:pPr>
        <w:spacing w:after="0"/>
        <w:rPr>
          <w:rFonts w:hint="default" w:ascii="Segoe UI" w:hAnsi="Segoe UI" w:cs="Segoe UI"/>
          <w:b/>
          <w:bCs/>
          <w:sz w:val="18"/>
          <w:szCs w:val="18"/>
          <w:highlight w:val="cyan"/>
        </w:rPr>
        <w:sectPr>
          <w:pgSz w:w="11920" w:h="16860"/>
          <w:pgMar w:top="540" w:right="920" w:bottom="280" w:left="940" w:header="720" w:footer="720" w:gutter="0"/>
          <w:cols w:space="720" w:num="1"/>
        </w:sectPr>
      </w:pPr>
    </w:p>
    <w:p w14:paraId="448D5990">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6912" behindDoc="1" locked="0" layoutInCell="1" allowOverlap="1">
            <wp:simplePos x="0" y="0"/>
            <wp:positionH relativeFrom="page">
              <wp:posOffset>660400</wp:posOffset>
            </wp:positionH>
            <wp:positionV relativeFrom="paragraph">
              <wp:posOffset>245745</wp:posOffset>
            </wp:positionV>
            <wp:extent cx="4981575" cy="538162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4" cstate="print"/>
                    <a:stretch>
                      <a:fillRect/>
                    </a:stretch>
                  </pic:blipFill>
                  <pic:spPr>
                    <a:xfrm>
                      <a:off x="0" y="0"/>
                      <a:ext cx="4981576" cy="5381625"/>
                    </a:xfrm>
                    <a:prstGeom prst="rect">
                      <a:avLst/>
                    </a:prstGeom>
                  </pic:spPr>
                </pic:pic>
              </a:graphicData>
            </a:graphic>
          </wp:anchor>
        </w:drawing>
      </w:r>
      <w:r>
        <w:rPr>
          <w:rFonts w:hint="default" w:ascii="Segoe UI" w:hAnsi="Segoe UI" w:cs="Segoe UI"/>
          <w:b/>
          <w:bCs/>
          <w:sz w:val="18"/>
          <w:szCs w:val="18"/>
          <w:highlight w:val="cyan"/>
        </w:rPr>
        <w:t xml:space="preserve">Find </w:t>
      </w:r>
      <w:r>
        <w:rPr>
          <w:rFonts w:hint="default" w:ascii="Segoe UI" w:hAnsi="Segoe UI" w:cs="Segoe UI"/>
          <w:b/>
          <w:bCs/>
          <w:spacing w:val="-2"/>
          <w:sz w:val="18"/>
          <w:szCs w:val="18"/>
          <w:highlight w:val="cyan"/>
        </w:rPr>
        <w:t>outliers</w:t>
      </w:r>
    </w:p>
    <w:p w14:paraId="4187691F">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48B0604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6273800" cy="4732020"/>
            <wp:effectExtent l="0" t="0" r="0"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5" cstate="print"/>
                    <a:stretch>
                      <a:fillRect/>
                    </a:stretch>
                  </pic:blipFill>
                  <pic:spPr>
                    <a:xfrm>
                      <a:off x="0" y="0"/>
                      <a:ext cx="6274062" cy="4732591"/>
                    </a:xfrm>
                    <a:prstGeom prst="rect">
                      <a:avLst/>
                    </a:prstGeom>
                  </pic:spPr>
                </pic:pic>
              </a:graphicData>
            </a:graphic>
          </wp:inline>
        </w:drawing>
      </w:r>
    </w:p>
    <w:p w14:paraId="2FFFE9AB">
      <w:pPr>
        <w:pStyle w:val="6"/>
        <w:spacing w:before="68"/>
        <w:ind w:left="0"/>
        <w:rPr>
          <w:rFonts w:hint="default" w:ascii="Segoe UI" w:hAnsi="Segoe UI" w:cs="Segoe UI"/>
          <w:b/>
          <w:bCs/>
          <w:sz w:val="18"/>
          <w:szCs w:val="18"/>
          <w:highlight w:val="cyan"/>
        </w:rPr>
      </w:pPr>
    </w:p>
    <w:p w14:paraId="13B477CE">
      <w:pPr>
        <w:pStyle w:val="6"/>
        <w:spacing w:line="312" w:lineRule="auto"/>
        <w:ind w:right="8110"/>
        <w:rPr>
          <w:rFonts w:hint="default" w:ascii="Segoe UI" w:hAnsi="Segoe UI" w:cs="Segoe UI"/>
          <w:b/>
          <w:bCs/>
          <w:sz w:val="18"/>
          <w:szCs w:val="18"/>
          <w:highlight w:val="none"/>
        </w:rPr>
      </w:pPr>
      <w:r>
        <w:rPr>
          <w:rFonts w:hint="default" w:ascii="Segoe UI" w:hAnsi="Segoe UI" w:cs="Segoe UI"/>
          <w:b/>
          <w:bCs/>
          <w:spacing w:val="-2"/>
          <w:sz w:val="18"/>
          <w:szCs w:val="18"/>
          <w:highlight w:val="none"/>
        </w:rPr>
        <w:t>Median Conclusion:</w:t>
      </w:r>
    </w:p>
    <w:p w14:paraId="0E381075">
      <w:pPr>
        <w:pStyle w:val="10"/>
        <w:numPr>
          <w:ilvl w:val="0"/>
          <w:numId w:val="3"/>
        </w:numPr>
        <w:tabs>
          <w:tab w:val="left" w:pos="250"/>
        </w:tabs>
        <w:spacing w:before="2" w:after="0" w:line="240" w:lineRule="auto"/>
        <w:ind w:left="250" w:right="0" w:hanging="15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Use the mean when your data is normally distributed without </w:t>
      </w:r>
      <w:r>
        <w:rPr>
          <w:rFonts w:hint="default" w:ascii="Segoe UI" w:hAnsi="Segoe UI" w:cs="Segoe UI"/>
          <w:b w:val="0"/>
          <w:bCs w:val="0"/>
          <w:spacing w:val="-2"/>
          <w:sz w:val="18"/>
          <w:szCs w:val="18"/>
          <w:highlight w:val="none"/>
        </w:rPr>
        <w:t>outliers.</w:t>
      </w:r>
    </w:p>
    <w:p w14:paraId="42F6C291">
      <w:pPr>
        <w:pStyle w:val="10"/>
        <w:numPr>
          <w:ilvl w:val="0"/>
          <w:numId w:val="3"/>
        </w:numPr>
        <w:tabs>
          <w:tab w:val="left" w:pos="250"/>
        </w:tabs>
        <w:spacing w:before="84" w:after="0" w:line="240" w:lineRule="auto"/>
        <w:ind w:left="250" w:right="0" w:hanging="15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Use the median when your data is skewed or contains </w:t>
      </w:r>
      <w:r>
        <w:rPr>
          <w:rFonts w:hint="default" w:ascii="Segoe UI" w:hAnsi="Segoe UI" w:cs="Segoe UI"/>
          <w:b w:val="0"/>
          <w:bCs w:val="0"/>
          <w:spacing w:val="-2"/>
          <w:sz w:val="18"/>
          <w:szCs w:val="18"/>
          <w:highlight w:val="none"/>
        </w:rPr>
        <w:t>outliers.</w:t>
      </w:r>
    </w:p>
    <w:p w14:paraId="0A5C28D1">
      <w:pPr>
        <w:pStyle w:val="6"/>
        <w:spacing w:line="600" w:lineRule="atLeast"/>
        <w:ind w:right="3101"/>
        <w:rPr>
          <w:rFonts w:hint="default" w:ascii="Segoe UI" w:hAnsi="Segoe UI" w:cs="Segoe UI"/>
          <w:b/>
          <w:bCs/>
          <w:sz w:val="18"/>
          <w:szCs w:val="18"/>
          <w:highlight w:val="none"/>
        </w:rPr>
      </w:pPr>
      <w:r>
        <w:rPr>
          <w:rFonts w:hint="default" w:ascii="Segoe UI" w:hAnsi="Segoe UI" w:cs="Segoe UI"/>
          <w:b/>
          <w:bCs/>
          <w:sz w:val="18"/>
          <w:szCs w:val="18"/>
          <w:highlight w:val="none"/>
        </w:rPr>
        <w:t>Mean</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of</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only</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positive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example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when</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have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outliers DATASET TRANSFORMATIONS</w:t>
      </w:r>
    </w:p>
    <w:p w14:paraId="103CC53B">
      <w:pPr>
        <w:pStyle w:val="6"/>
        <w:spacing w:before="84"/>
        <w:rPr>
          <w:rFonts w:hint="default" w:ascii="Segoe UI" w:hAnsi="Segoe UI" w:cs="Segoe UI"/>
          <w:b/>
          <w:bCs/>
          <w:sz w:val="18"/>
          <w:szCs w:val="18"/>
          <w:highlight w:val="none"/>
        </w:rPr>
      </w:pPr>
      <w:r>
        <w:rPr>
          <w:rFonts w:hint="default" w:ascii="Segoe UI" w:hAnsi="Segoe UI" w:cs="Segoe UI"/>
          <w:b/>
          <w:bCs/>
          <w:sz w:val="18"/>
          <w:szCs w:val="18"/>
          <w:highlight w:val="none"/>
        </w:rPr>
        <w:fldChar w:fldCharType="begin"/>
      </w:r>
      <w:r>
        <w:rPr>
          <w:rFonts w:hint="default" w:ascii="Segoe UI" w:hAnsi="Segoe UI" w:cs="Segoe UI"/>
          <w:b/>
          <w:bCs/>
          <w:sz w:val="18"/>
          <w:szCs w:val="18"/>
          <w:highlight w:val="none"/>
        </w:rPr>
        <w:instrText xml:space="preserve"> HYPERLINK "https://scikit-learn.org/stable/modules/preprocessing.html#non-linear-transformation" \h </w:instrText>
      </w:r>
      <w:r>
        <w:rPr>
          <w:rFonts w:hint="default" w:ascii="Segoe UI" w:hAnsi="Segoe UI" w:cs="Segoe UI"/>
          <w:b/>
          <w:bCs/>
          <w:sz w:val="18"/>
          <w:szCs w:val="18"/>
          <w:highlight w:val="none"/>
        </w:rPr>
        <w:fldChar w:fldCharType="separate"/>
      </w:r>
      <w:r>
        <w:rPr>
          <w:rFonts w:hint="default" w:ascii="Segoe UI" w:hAnsi="Segoe UI" w:cs="Segoe UI"/>
          <w:b/>
          <w:bCs/>
          <w:color w:val="D0866F"/>
          <w:sz w:val="18"/>
          <w:szCs w:val="18"/>
          <w:highlight w:val="none"/>
        </w:rPr>
        <w:t>https://scikit-learn.org/stable/modules/preprocessing.html#non-linear-</w:t>
      </w:r>
      <w:r>
        <w:rPr>
          <w:rFonts w:hint="default" w:ascii="Segoe UI" w:hAnsi="Segoe UI" w:cs="Segoe UI"/>
          <w:b/>
          <w:bCs/>
          <w:color w:val="D0866F"/>
          <w:spacing w:val="-2"/>
          <w:sz w:val="18"/>
          <w:szCs w:val="18"/>
          <w:highlight w:val="none"/>
        </w:rPr>
        <w:t>transformation</w:t>
      </w:r>
      <w:r>
        <w:rPr>
          <w:rFonts w:hint="default" w:ascii="Segoe UI" w:hAnsi="Segoe UI" w:cs="Segoe UI"/>
          <w:b/>
          <w:bCs/>
          <w:color w:val="D0866F"/>
          <w:spacing w:val="-2"/>
          <w:sz w:val="18"/>
          <w:szCs w:val="18"/>
          <w:highlight w:val="none"/>
        </w:rPr>
        <w:fldChar w:fldCharType="end"/>
      </w:r>
    </w:p>
    <w:p w14:paraId="2F2A301E">
      <w:pPr>
        <w:pStyle w:val="6"/>
        <w:spacing w:before="48"/>
        <w:ind w:left="0"/>
        <w:rPr>
          <w:rFonts w:hint="default" w:ascii="Segoe UI" w:hAnsi="Segoe UI" w:cs="Segoe UI"/>
          <w:b/>
          <w:bCs/>
          <w:sz w:val="18"/>
          <w:szCs w:val="18"/>
          <w:highlight w:val="none"/>
        </w:rPr>
      </w:pPr>
    </w:p>
    <w:p w14:paraId="5F4AD18D">
      <w:pPr>
        <w:pStyle w:val="6"/>
        <w:spacing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Pandas</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request</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with</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 xml:space="preserve">authentication </w:t>
      </w:r>
      <w:r>
        <w:rPr>
          <w:rFonts w:hint="default" w:ascii="Segoe UI" w:hAnsi="Segoe UI" w:cs="Segoe UI"/>
          <w:b w:val="0"/>
          <w:bCs w:val="0"/>
          <w:spacing w:val="-2"/>
          <w:sz w:val="18"/>
          <w:szCs w:val="18"/>
          <w:highlight w:val="none"/>
        </w:rPr>
        <w:t>ChatGPT</w:t>
      </w:r>
    </w:p>
    <w:p w14:paraId="2AEC205A">
      <w:pPr>
        <w:pStyle w:val="6"/>
        <w:spacing w:before="3" w:line="312" w:lineRule="auto"/>
        <w:ind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To</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make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request</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with</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load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into</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DataFrame,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you can use Python's requests library. Below is a step-by-step guide for handling</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API requests that require authentication, such as using an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API key or basic authentication.</w:t>
      </w:r>
    </w:p>
    <w:p w14:paraId="05911FB2">
      <w:pPr>
        <w:pStyle w:val="10"/>
        <w:numPr>
          <w:ilvl w:val="0"/>
          <w:numId w:val="4"/>
        </w:numPr>
        <w:tabs>
          <w:tab w:val="left" w:pos="639"/>
        </w:tabs>
        <w:spacing w:before="259"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 xml:space="preserve">Install Required </w:t>
      </w:r>
      <w:r>
        <w:rPr>
          <w:rFonts w:hint="default" w:ascii="Segoe UI" w:hAnsi="Segoe UI" w:cs="Segoe UI"/>
          <w:b w:val="0"/>
          <w:bCs w:val="0"/>
          <w:spacing w:val="-2"/>
          <w:sz w:val="18"/>
          <w:szCs w:val="18"/>
          <w:highlight w:val="none"/>
        </w:rPr>
        <w:t>Libraries</w:t>
      </w:r>
    </w:p>
    <w:p w14:paraId="2728DC2D">
      <w:pPr>
        <w:pStyle w:val="6"/>
        <w:spacing w:before="84" w:line="312" w:lineRule="auto"/>
        <w:ind w:left="640" w:right="114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haven't</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installed</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or</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requests,</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can</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install</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them</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using</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 xml:space="preserve">pip: </w:t>
      </w:r>
      <w:r>
        <w:rPr>
          <w:rFonts w:hint="default" w:ascii="Segoe UI" w:hAnsi="Segoe UI" w:cs="Segoe UI"/>
          <w:b w:val="0"/>
          <w:bCs w:val="0"/>
          <w:spacing w:val="-4"/>
          <w:sz w:val="18"/>
          <w:szCs w:val="18"/>
          <w:highlight w:val="none"/>
        </w:rPr>
        <w:t>bash</w:t>
      </w:r>
    </w:p>
    <w:p w14:paraId="0B91B61E">
      <w:pPr>
        <w:pStyle w:val="6"/>
        <w:spacing w:before="2"/>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Копиране на </w:t>
      </w:r>
      <w:r>
        <w:rPr>
          <w:rFonts w:hint="default" w:ascii="Segoe UI" w:hAnsi="Segoe UI" w:cs="Segoe UI"/>
          <w:b w:val="0"/>
          <w:bCs w:val="0"/>
          <w:spacing w:val="-5"/>
          <w:sz w:val="18"/>
          <w:szCs w:val="18"/>
          <w:highlight w:val="none"/>
        </w:rPr>
        <w:t>код</w:t>
      </w:r>
    </w:p>
    <w:p w14:paraId="73E0A70D">
      <w:pPr>
        <w:pStyle w:val="6"/>
        <w:spacing w:before="84"/>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pip install pandas </w:t>
      </w:r>
      <w:r>
        <w:rPr>
          <w:rFonts w:hint="default" w:ascii="Segoe UI" w:hAnsi="Segoe UI" w:cs="Segoe UI"/>
          <w:b w:val="0"/>
          <w:bCs w:val="0"/>
          <w:spacing w:val="-2"/>
          <w:sz w:val="18"/>
          <w:szCs w:val="18"/>
          <w:highlight w:val="none"/>
        </w:rPr>
        <w:t>requests</w:t>
      </w:r>
    </w:p>
    <w:p w14:paraId="7222B35D">
      <w:pPr>
        <w:pStyle w:val="10"/>
        <w:numPr>
          <w:ilvl w:val="0"/>
          <w:numId w:val="4"/>
        </w:numPr>
        <w:tabs>
          <w:tab w:val="left" w:pos="639"/>
        </w:tabs>
        <w:spacing w:before="129"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 xml:space="preserve">Import </w:t>
      </w:r>
      <w:r>
        <w:rPr>
          <w:rFonts w:hint="default" w:ascii="Segoe UI" w:hAnsi="Segoe UI" w:cs="Segoe UI"/>
          <w:b w:val="0"/>
          <w:bCs w:val="0"/>
          <w:spacing w:val="-2"/>
          <w:sz w:val="18"/>
          <w:szCs w:val="18"/>
          <w:highlight w:val="none"/>
        </w:rPr>
        <w:t>Libraries</w:t>
      </w:r>
    </w:p>
    <w:p w14:paraId="2735D521">
      <w:pPr>
        <w:pStyle w:val="6"/>
        <w:spacing w:before="84"/>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Start by importing the necessary </w:t>
      </w:r>
      <w:r>
        <w:rPr>
          <w:rFonts w:hint="default" w:ascii="Segoe UI" w:hAnsi="Segoe UI" w:cs="Segoe UI"/>
          <w:b w:val="0"/>
          <w:bCs w:val="0"/>
          <w:spacing w:val="-2"/>
          <w:sz w:val="18"/>
          <w:szCs w:val="18"/>
          <w:highlight w:val="none"/>
        </w:rPr>
        <w:t>libraries:</w:t>
      </w:r>
    </w:p>
    <w:p w14:paraId="0FFAC48D">
      <w:pPr>
        <w:spacing w:after="0"/>
        <w:rPr>
          <w:rFonts w:hint="default" w:ascii="Segoe UI" w:hAnsi="Segoe UI" w:cs="Segoe UI"/>
          <w:b w:val="0"/>
          <w:bCs w:val="0"/>
          <w:sz w:val="18"/>
          <w:szCs w:val="18"/>
          <w:highlight w:val="none"/>
        </w:rPr>
        <w:sectPr>
          <w:pgSz w:w="11920" w:h="16860"/>
          <w:pgMar w:top="620" w:right="920" w:bottom="280" w:left="940" w:header="720" w:footer="720" w:gutter="0"/>
          <w:cols w:space="720" w:num="1"/>
        </w:sectPr>
      </w:pPr>
    </w:p>
    <w:p w14:paraId="0BE74786">
      <w:pPr>
        <w:pStyle w:val="6"/>
        <w:spacing w:before="72" w:line="312" w:lineRule="auto"/>
        <w:ind w:left="640" w:right="757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python</w:t>
      </w:r>
      <w:r>
        <w:rPr>
          <w:rFonts w:hint="default" w:ascii="Segoe UI" w:hAnsi="Segoe UI" w:cs="Segoe UI"/>
          <w:b w:val="0"/>
          <w:bCs w:val="0"/>
          <w:spacing w:val="80"/>
          <w:sz w:val="18"/>
          <w:szCs w:val="18"/>
          <w:highlight w:val="none"/>
        </w:rPr>
        <w:t xml:space="preserve"> </w:t>
      </w:r>
      <w:r>
        <w:rPr>
          <w:rFonts w:hint="default" w:ascii="Segoe UI" w:hAnsi="Segoe UI" w:cs="Segoe UI"/>
          <w:b w:val="0"/>
          <w:bCs w:val="0"/>
          <w:sz w:val="18"/>
          <w:szCs w:val="18"/>
          <w:highlight w:val="none"/>
        </w:rPr>
        <w:t>Копиране</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на</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код</w:t>
      </w:r>
    </w:p>
    <w:p w14:paraId="3AC243DA">
      <w:pPr>
        <w:pStyle w:val="6"/>
        <w:spacing w:before="3" w:line="312" w:lineRule="auto"/>
        <w:ind w:left="640" w:right="663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import</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pd import requests</w:t>
      </w:r>
    </w:p>
    <w:p w14:paraId="4DC609A9">
      <w:pPr>
        <w:pStyle w:val="10"/>
        <w:numPr>
          <w:ilvl w:val="0"/>
          <w:numId w:val="4"/>
        </w:numPr>
        <w:tabs>
          <w:tab w:val="left" w:pos="639"/>
        </w:tabs>
        <w:spacing w:before="32"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Set Up the</w:t>
      </w:r>
      <w:r>
        <w:rPr>
          <w:rFonts w:hint="default" w:ascii="Segoe UI" w:hAnsi="Segoe UI" w:cs="Segoe UI"/>
          <w:b w:val="0"/>
          <w:bCs w:val="0"/>
          <w:spacing w:val="-14"/>
          <w:sz w:val="18"/>
          <w:szCs w:val="18"/>
          <w:highlight w:val="none"/>
        </w:rPr>
        <w:t xml:space="preserve"> </w:t>
      </w:r>
      <w:r>
        <w:rPr>
          <w:rFonts w:hint="default" w:ascii="Segoe UI" w:hAnsi="Segoe UI" w:cs="Segoe UI"/>
          <w:b w:val="0"/>
          <w:bCs w:val="0"/>
          <w:spacing w:val="-2"/>
          <w:sz w:val="18"/>
          <w:szCs w:val="18"/>
          <w:highlight w:val="none"/>
        </w:rPr>
        <w:t>Authentication</w:t>
      </w:r>
    </w:p>
    <w:p w14:paraId="7966E387">
      <w:pPr>
        <w:pStyle w:val="6"/>
        <w:spacing w:before="84" w:line="312" w:lineRule="auto"/>
        <w:ind w:left="640"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Depending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type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of</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requires,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can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set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up</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follows: API Key in Headers</w:t>
      </w:r>
    </w:p>
    <w:p w14:paraId="707030AA">
      <w:pPr>
        <w:pStyle w:val="6"/>
        <w:spacing w:before="3" w:line="312" w:lineRule="auto"/>
        <w:ind w:left="640"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uses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key</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in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 xml:space="preserve">headers: </w:t>
      </w:r>
      <w:r>
        <w:rPr>
          <w:rFonts w:hint="default" w:ascii="Segoe UI" w:hAnsi="Segoe UI" w:cs="Segoe UI"/>
          <w:b w:val="0"/>
          <w:bCs w:val="0"/>
          <w:spacing w:val="-2"/>
          <w:sz w:val="18"/>
          <w:szCs w:val="18"/>
          <w:highlight w:val="none"/>
        </w:rPr>
        <w:t>python</w:t>
      </w:r>
    </w:p>
    <w:p w14:paraId="6DB755BA">
      <w:pPr>
        <w:pStyle w:val="6"/>
        <w:spacing w:before="2"/>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Копиране на </w:t>
      </w:r>
      <w:r>
        <w:rPr>
          <w:rFonts w:hint="default" w:ascii="Segoe UI" w:hAnsi="Segoe UI" w:cs="Segoe UI"/>
          <w:b w:val="0"/>
          <w:bCs w:val="0"/>
          <w:spacing w:val="-5"/>
          <w:sz w:val="18"/>
          <w:szCs w:val="18"/>
          <w:highlight w:val="none"/>
        </w:rPr>
        <w:t>код</w:t>
      </w:r>
    </w:p>
    <w:p w14:paraId="5687379F">
      <w:pPr>
        <w:pStyle w:val="6"/>
        <w:spacing w:before="84" w:line="312" w:lineRule="auto"/>
        <w:ind w:left="640"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url</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z w:val="18"/>
          <w:szCs w:val="18"/>
          <w:highlight w:val="none"/>
        </w:rPr>
        <w:t>https://api.example.com/data"</w:t>
      </w:r>
      <w:r>
        <w:rPr>
          <w:rFonts w:hint="default" w:ascii="Segoe UI" w:hAnsi="Segoe UI" w:cs="Segoe UI"/>
          <w:b w:val="0"/>
          <w:bCs w:val="0"/>
          <w:color w:val="D0866F"/>
          <w:sz w:val="18"/>
          <w:szCs w:val="18"/>
          <w:highlight w:val="none"/>
        </w:rPr>
        <w:fldChar w:fldCharType="end"/>
      </w:r>
      <w:r>
        <w:rPr>
          <w:rFonts w:hint="default" w:ascii="Segoe UI" w:hAnsi="Segoe UI" w:cs="Segoe UI"/>
          <w:b w:val="0"/>
          <w:bCs w:val="0"/>
          <w:color w:val="D0866F"/>
          <w:sz w:val="18"/>
          <w:szCs w:val="18"/>
          <w:highlight w:val="none"/>
        </w:rPr>
        <w:t xml:space="preserve"> </w:t>
      </w:r>
      <w:r>
        <w:rPr>
          <w:rFonts w:hint="default" w:ascii="Segoe UI" w:hAnsi="Segoe UI" w:cs="Segoe UI"/>
          <w:b w:val="0"/>
          <w:bCs w:val="0"/>
          <w:sz w:val="18"/>
          <w:szCs w:val="18"/>
          <w:highlight w:val="none"/>
        </w:rPr>
        <w:t>headers = {</w:t>
      </w:r>
    </w:p>
    <w:p w14:paraId="67C6CA05">
      <w:pPr>
        <w:pStyle w:val="6"/>
        <w:spacing w:before="2" w:line="312" w:lineRule="auto"/>
        <w:ind w:left="640" w:right="486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"Authorization":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"Bearer</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YOUR_API_KEY", "Content-Type": "application/json"</w:t>
      </w:r>
    </w:p>
    <w:p w14:paraId="3D2234B6">
      <w:pPr>
        <w:spacing w:before="3"/>
        <w:ind w:left="640" w:right="0" w:firstLine="0"/>
        <w:jc w:val="left"/>
        <w:rPr>
          <w:rFonts w:hint="default" w:ascii="Segoe UI" w:hAnsi="Segoe UI" w:cs="Segoe UI"/>
          <w:b w:val="0"/>
          <w:bCs w:val="0"/>
          <w:sz w:val="18"/>
          <w:szCs w:val="18"/>
          <w:highlight w:val="none"/>
        </w:rPr>
      </w:pPr>
      <w:r>
        <w:rPr>
          <w:rFonts w:hint="default" w:ascii="Segoe UI" w:hAnsi="Segoe UI" w:cs="Segoe UI"/>
          <w:b w:val="0"/>
          <w:bCs w:val="0"/>
          <w:spacing w:val="-10"/>
          <w:sz w:val="18"/>
          <w:szCs w:val="18"/>
          <w:highlight w:val="none"/>
        </w:rPr>
        <w:t>}</w:t>
      </w:r>
    </w:p>
    <w:p w14:paraId="0858AB24">
      <w:pPr>
        <w:pStyle w:val="6"/>
        <w:spacing w:before="78"/>
        <w:ind w:left="0"/>
        <w:rPr>
          <w:rFonts w:hint="default" w:ascii="Segoe UI" w:hAnsi="Segoe UI" w:cs="Segoe UI"/>
          <w:b w:val="0"/>
          <w:bCs w:val="0"/>
          <w:sz w:val="18"/>
          <w:szCs w:val="18"/>
          <w:highlight w:val="none"/>
        </w:rPr>
      </w:pPr>
    </w:p>
    <w:p w14:paraId="7485D1F3">
      <w:pPr>
        <w:pStyle w:val="6"/>
        <w:spacing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response</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requests.get(url,</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headers=headers) Basic</w:t>
      </w:r>
      <w:r>
        <w:rPr>
          <w:rFonts w:hint="default" w:ascii="Segoe UI" w:hAnsi="Segoe UI" w:cs="Segoe UI"/>
          <w:b w:val="0"/>
          <w:bCs w:val="0"/>
          <w:spacing w:val="-2"/>
          <w:sz w:val="18"/>
          <w:szCs w:val="18"/>
          <w:highlight w:val="none"/>
        </w:rPr>
        <w:t xml:space="preserve"> </w:t>
      </w:r>
      <w:r>
        <w:rPr>
          <w:rFonts w:hint="default" w:ascii="Segoe UI" w:hAnsi="Segoe UI" w:cs="Segoe UI"/>
          <w:b w:val="0"/>
          <w:bCs w:val="0"/>
          <w:sz w:val="18"/>
          <w:szCs w:val="18"/>
          <w:highlight w:val="none"/>
        </w:rPr>
        <w:t>Authentication</w:t>
      </w:r>
    </w:p>
    <w:p w14:paraId="5FF9D888">
      <w:pPr>
        <w:pStyle w:val="6"/>
        <w:spacing w:before="2" w:line="312" w:lineRule="auto"/>
        <w:ind w:right="310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uses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basic</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(username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 xml:space="preserve">password): </w:t>
      </w:r>
      <w:r>
        <w:rPr>
          <w:rFonts w:hint="default" w:ascii="Segoe UI" w:hAnsi="Segoe UI" w:cs="Segoe UI"/>
          <w:b w:val="0"/>
          <w:bCs w:val="0"/>
          <w:spacing w:val="-2"/>
          <w:sz w:val="18"/>
          <w:szCs w:val="18"/>
          <w:highlight w:val="none"/>
        </w:rPr>
        <w:t>python</w:t>
      </w:r>
    </w:p>
    <w:p w14:paraId="2A27D649">
      <w:pPr>
        <w:pStyle w:val="6"/>
        <w:spacing w:before="3"/>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Копиране на </w:t>
      </w:r>
      <w:r>
        <w:rPr>
          <w:rFonts w:hint="default" w:ascii="Segoe UI" w:hAnsi="Segoe UI" w:cs="Segoe UI"/>
          <w:b w:val="0"/>
          <w:bCs w:val="0"/>
          <w:spacing w:val="-5"/>
          <w:sz w:val="18"/>
          <w:szCs w:val="18"/>
          <w:highlight w:val="none"/>
        </w:rPr>
        <w:t>код</w:t>
      </w:r>
    </w:p>
    <w:p w14:paraId="01F5ADBB">
      <w:pPr>
        <w:pStyle w:val="6"/>
        <w:spacing w:before="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url = </w:t>
      </w:r>
      <w:r>
        <w:rPr>
          <w:rFonts w:hint="default" w:ascii="Segoe UI" w:hAnsi="Segoe UI" w:cs="Segoe UI"/>
          <w:b w:val="0"/>
          <w:bCs w:val="0"/>
          <w:spacing w:val="-2"/>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pacing w:val="-2"/>
          <w:sz w:val="18"/>
          <w:szCs w:val="18"/>
          <w:highlight w:val="none"/>
        </w:rPr>
        <w:t>https://api.example.com/data"</w:t>
      </w:r>
      <w:r>
        <w:rPr>
          <w:rFonts w:hint="default" w:ascii="Segoe UI" w:hAnsi="Segoe UI" w:cs="Segoe UI"/>
          <w:b w:val="0"/>
          <w:bCs w:val="0"/>
          <w:color w:val="D0866F"/>
          <w:spacing w:val="-2"/>
          <w:sz w:val="18"/>
          <w:szCs w:val="18"/>
          <w:highlight w:val="none"/>
        </w:rPr>
        <w:fldChar w:fldCharType="end"/>
      </w:r>
    </w:p>
    <w:p w14:paraId="1B85243D">
      <w:pPr>
        <w:pStyle w:val="6"/>
        <w:spacing w:before="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auth = ("your_username", </w:t>
      </w:r>
      <w:r>
        <w:rPr>
          <w:rFonts w:hint="default" w:ascii="Segoe UI" w:hAnsi="Segoe UI" w:cs="Segoe UI"/>
          <w:b w:val="0"/>
          <w:bCs w:val="0"/>
          <w:spacing w:val="-2"/>
          <w:sz w:val="18"/>
          <w:szCs w:val="18"/>
          <w:highlight w:val="none"/>
        </w:rPr>
        <w:t>"your_password")</w:t>
      </w:r>
    </w:p>
    <w:p w14:paraId="5938E0A5">
      <w:pPr>
        <w:pStyle w:val="6"/>
        <w:spacing w:before="48"/>
        <w:ind w:left="0"/>
        <w:rPr>
          <w:rFonts w:hint="default" w:ascii="Segoe UI" w:hAnsi="Segoe UI" w:cs="Segoe UI"/>
          <w:b w:val="0"/>
          <w:bCs w:val="0"/>
          <w:sz w:val="18"/>
          <w:szCs w:val="18"/>
          <w:highlight w:val="none"/>
        </w:rPr>
      </w:pPr>
    </w:p>
    <w:p w14:paraId="06672826">
      <w:pPr>
        <w:pStyle w:val="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response = requests.get(url, </w:t>
      </w:r>
      <w:r>
        <w:rPr>
          <w:rFonts w:hint="default" w:ascii="Segoe UI" w:hAnsi="Segoe UI" w:cs="Segoe UI"/>
          <w:b w:val="0"/>
          <w:bCs w:val="0"/>
          <w:spacing w:val="-2"/>
          <w:sz w:val="18"/>
          <w:szCs w:val="18"/>
          <w:highlight w:val="none"/>
        </w:rPr>
        <w:t>auth=auth)</w:t>
      </w:r>
    </w:p>
    <w:p w14:paraId="28323D5C">
      <w:pPr>
        <w:pStyle w:val="10"/>
        <w:numPr>
          <w:ilvl w:val="0"/>
          <w:numId w:val="4"/>
        </w:numPr>
        <w:tabs>
          <w:tab w:val="left" w:pos="366"/>
        </w:tabs>
        <w:spacing w:before="84" w:after="0" w:line="240" w:lineRule="auto"/>
        <w:ind w:left="366" w:right="0" w:hanging="266"/>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Convert the JSON Response to a </w:t>
      </w:r>
      <w:r>
        <w:rPr>
          <w:rFonts w:hint="default" w:ascii="Segoe UI" w:hAnsi="Segoe UI" w:cs="Segoe UI"/>
          <w:b w:val="0"/>
          <w:bCs w:val="0"/>
          <w:spacing w:val="-2"/>
          <w:sz w:val="18"/>
          <w:szCs w:val="18"/>
          <w:highlight w:val="none"/>
        </w:rPr>
        <w:t>DataFrame</w:t>
      </w:r>
    </w:p>
    <w:p w14:paraId="17A4DAD8">
      <w:pPr>
        <w:pStyle w:val="6"/>
        <w:spacing w:before="84" w:line="312" w:lineRule="auto"/>
        <w:ind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Assuming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returns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JSON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format,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convert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 xml:space="preserve">pandas </w:t>
      </w:r>
      <w:r>
        <w:rPr>
          <w:rFonts w:hint="default" w:ascii="Segoe UI" w:hAnsi="Segoe UI" w:cs="Segoe UI"/>
          <w:b w:val="0"/>
          <w:bCs w:val="0"/>
          <w:spacing w:val="-2"/>
          <w:sz w:val="18"/>
          <w:szCs w:val="18"/>
          <w:highlight w:val="none"/>
        </w:rPr>
        <w:t>DataFrame:</w:t>
      </w:r>
    </w:p>
    <w:p w14:paraId="1A16F623">
      <w:pPr>
        <w:pStyle w:val="6"/>
        <w:spacing w:before="3" w:line="312" w:lineRule="auto"/>
        <w:ind w:right="811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python</w:t>
      </w:r>
      <w:r>
        <w:rPr>
          <w:rFonts w:hint="default" w:ascii="Segoe UI" w:hAnsi="Segoe UI" w:cs="Segoe UI"/>
          <w:b w:val="0"/>
          <w:bCs w:val="0"/>
          <w:spacing w:val="80"/>
          <w:sz w:val="18"/>
          <w:szCs w:val="18"/>
          <w:highlight w:val="none"/>
        </w:rPr>
        <w:t xml:space="preserve"> </w:t>
      </w:r>
      <w:r>
        <w:rPr>
          <w:rFonts w:hint="default" w:ascii="Segoe UI" w:hAnsi="Segoe UI" w:cs="Segoe UI"/>
          <w:b w:val="0"/>
          <w:bCs w:val="0"/>
          <w:sz w:val="18"/>
          <w:szCs w:val="18"/>
          <w:highlight w:val="none"/>
        </w:rPr>
        <w:t>Копиране</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на</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код</w:t>
      </w:r>
    </w:p>
    <w:p w14:paraId="21641946">
      <w:pPr>
        <w:pStyle w:val="6"/>
        <w:spacing w:before="2" w:line="312" w:lineRule="auto"/>
        <w:ind w:right="732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data = response.json()</w:t>
      </w:r>
      <w:r>
        <w:rPr>
          <w:rFonts w:hint="default" w:ascii="Segoe UI" w:hAnsi="Segoe UI" w:cs="Segoe UI"/>
          <w:b w:val="0"/>
          <w:bCs w:val="0"/>
          <w:spacing w:val="40"/>
          <w:sz w:val="18"/>
          <w:szCs w:val="18"/>
          <w:highlight w:val="none"/>
        </w:rPr>
        <w:t xml:space="preserve"> </w:t>
      </w:r>
      <w:r>
        <w:rPr>
          <w:rFonts w:hint="default" w:ascii="Segoe UI" w:hAnsi="Segoe UI" w:cs="Segoe UI"/>
          <w:b w:val="0"/>
          <w:bCs w:val="0"/>
          <w:sz w:val="18"/>
          <w:szCs w:val="18"/>
          <w:highlight w:val="none"/>
        </w:rPr>
        <w:t>df</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pd.DataFrame(data)</w:t>
      </w:r>
    </w:p>
    <w:p w14:paraId="6DDD40A3">
      <w:pPr>
        <w:pStyle w:val="6"/>
        <w:ind w:left="0"/>
        <w:rPr>
          <w:rFonts w:hint="default" w:ascii="Segoe UI" w:hAnsi="Segoe UI" w:cs="Segoe UI"/>
          <w:b/>
          <w:bCs/>
          <w:sz w:val="18"/>
          <w:szCs w:val="18"/>
          <w:highlight w:val="cyan"/>
        </w:rPr>
      </w:pPr>
    </w:p>
    <w:p w14:paraId="51A99D51">
      <w:pPr>
        <w:pStyle w:val="6"/>
        <w:spacing w:before="22"/>
        <w:ind w:left="0"/>
        <w:rPr>
          <w:rFonts w:hint="default" w:ascii="Segoe UI" w:hAnsi="Segoe UI" w:cs="Segoe UI"/>
          <w:b/>
          <w:bCs/>
          <w:sz w:val="18"/>
          <w:szCs w:val="18"/>
          <w:highlight w:val="cyan"/>
        </w:rPr>
      </w:pPr>
    </w:p>
    <w:p w14:paraId="791A264D">
      <w:pPr>
        <w:pStyle w:val="2"/>
        <w:rPr>
          <w:rFonts w:hint="default" w:ascii="Segoe UI" w:hAnsi="Segoe UI" w:cs="Segoe UI"/>
          <w:b/>
          <w:bCs/>
          <w:sz w:val="18"/>
          <w:szCs w:val="18"/>
          <w:highlight w:val="cyan"/>
        </w:rPr>
      </w:pPr>
      <w:r>
        <w:rPr>
          <w:rFonts w:hint="default" w:ascii="Segoe UI" w:hAnsi="Segoe UI" w:cs="Segoe UI"/>
          <w:b/>
          <w:bCs/>
          <w:color w:val="BE616A"/>
          <w:spacing w:val="-4"/>
          <w:sz w:val="18"/>
          <w:szCs w:val="18"/>
          <w:highlight w:val="cyan"/>
        </w:rPr>
        <w:t>Display</w:t>
      </w:r>
      <w:r>
        <w:rPr>
          <w:rFonts w:hint="default" w:ascii="Segoe UI" w:hAnsi="Segoe UI" w:cs="Segoe UI"/>
          <w:b/>
          <w:bCs/>
          <w:color w:val="BE616A"/>
          <w:spacing w:val="-21"/>
          <w:sz w:val="18"/>
          <w:szCs w:val="18"/>
          <w:highlight w:val="cyan"/>
        </w:rPr>
        <w:t xml:space="preserve"> </w:t>
      </w:r>
      <w:r>
        <w:rPr>
          <w:rFonts w:hint="default" w:ascii="Segoe UI" w:hAnsi="Segoe UI" w:cs="Segoe UI"/>
          <w:b/>
          <w:bCs/>
          <w:color w:val="BE616A"/>
          <w:spacing w:val="-4"/>
          <w:sz w:val="18"/>
          <w:szCs w:val="18"/>
          <w:highlight w:val="cyan"/>
        </w:rPr>
        <w:t>the</w:t>
      </w:r>
      <w:r>
        <w:rPr>
          <w:rFonts w:hint="default" w:ascii="Segoe UI" w:hAnsi="Segoe UI" w:cs="Segoe UI"/>
          <w:b/>
          <w:bCs/>
          <w:color w:val="BE616A"/>
          <w:spacing w:val="-21"/>
          <w:sz w:val="18"/>
          <w:szCs w:val="18"/>
          <w:highlight w:val="cyan"/>
        </w:rPr>
        <w:t xml:space="preserve"> </w:t>
      </w:r>
      <w:r>
        <w:rPr>
          <w:rFonts w:hint="default" w:ascii="Segoe UI" w:hAnsi="Segoe UI" w:cs="Segoe UI"/>
          <w:b/>
          <w:bCs/>
          <w:color w:val="BE616A"/>
          <w:spacing w:val="-4"/>
          <w:sz w:val="18"/>
          <w:szCs w:val="18"/>
          <w:highlight w:val="cyan"/>
        </w:rPr>
        <w:t>DataFrame</w:t>
      </w:r>
    </w:p>
    <w:p w14:paraId="4FDF5F22">
      <w:pPr>
        <w:pStyle w:val="6"/>
        <w:spacing w:before="284" w:line="312" w:lineRule="auto"/>
        <w:ind w:right="7969"/>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 xml:space="preserve">print(df.head()) </w:t>
      </w:r>
      <w:r>
        <w:rPr>
          <w:rFonts w:hint="default" w:ascii="Segoe UI" w:hAnsi="Segoe UI" w:cs="Segoe UI"/>
          <w:b w:val="0"/>
          <w:bCs w:val="0"/>
          <w:sz w:val="18"/>
          <w:szCs w:val="18"/>
          <w:highlight w:val="none"/>
        </w:rPr>
        <w:t>Example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Workflow</w:t>
      </w:r>
    </w:p>
    <w:p w14:paraId="27B36B57">
      <w:pPr>
        <w:pStyle w:val="6"/>
        <w:spacing w:before="2"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Here’s</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example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that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combines</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all</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 xml:space="preserve">steps: </w:t>
      </w:r>
      <w:r>
        <w:rPr>
          <w:rFonts w:hint="default" w:ascii="Segoe UI" w:hAnsi="Segoe UI" w:cs="Segoe UI"/>
          <w:b w:val="0"/>
          <w:bCs w:val="0"/>
          <w:spacing w:val="-2"/>
          <w:sz w:val="18"/>
          <w:szCs w:val="18"/>
          <w:highlight w:val="none"/>
        </w:rPr>
        <w:t>python</w:t>
      </w:r>
    </w:p>
    <w:p w14:paraId="6C3F1950">
      <w:pPr>
        <w:pStyle w:val="6"/>
        <w:spacing w:before="3" w:line="312" w:lineRule="auto"/>
        <w:ind w:right="757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Копиране на код import</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pd import requests</w:t>
      </w:r>
    </w:p>
    <w:p w14:paraId="52F6F918">
      <w:pPr>
        <w:spacing w:after="0" w:line="312" w:lineRule="auto"/>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3425D7">
      <w:pPr>
        <w:pStyle w:val="2"/>
        <w:spacing w:before="64"/>
        <w:rPr>
          <w:rFonts w:hint="default" w:ascii="Segoe UI" w:hAnsi="Segoe UI" w:cs="Segoe UI"/>
          <w:b/>
          <w:bCs/>
          <w:sz w:val="18"/>
          <w:szCs w:val="18"/>
          <w:highlight w:val="cyan"/>
        </w:rPr>
      </w:pPr>
      <w:r>
        <w:rPr>
          <w:rFonts w:hint="default" w:ascii="Segoe UI" w:hAnsi="Segoe UI" w:cs="Segoe UI"/>
          <w:b/>
          <w:bCs/>
          <w:color w:val="BE616A"/>
          <w:spacing w:val="-6"/>
          <w:sz w:val="18"/>
          <w:szCs w:val="18"/>
          <w:highlight w:val="cyan"/>
        </w:rPr>
        <w:t>Example</w:t>
      </w:r>
      <w:r>
        <w:rPr>
          <w:rFonts w:hint="default" w:ascii="Segoe UI" w:hAnsi="Segoe UI" w:cs="Segoe UI"/>
          <w:b/>
          <w:bCs/>
          <w:color w:val="BE616A"/>
          <w:spacing w:val="-28"/>
          <w:sz w:val="18"/>
          <w:szCs w:val="18"/>
          <w:highlight w:val="cyan"/>
        </w:rPr>
        <w:t xml:space="preserve"> </w:t>
      </w:r>
      <w:r>
        <w:rPr>
          <w:rFonts w:hint="default" w:ascii="Segoe UI" w:hAnsi="Segoe UI" w:cs="Segoe UI"/>
          <w:b/>
          <w:bCs/>
          <w:color w:val="BE616A"/>
          <w:spacing w:val="-6"/>
          <w:sz w:val="18"/>
          <w:szCs w:val="18"/>
          <w:highlight w:val="cyan"/>
        </w:rPr>
        <w:t>API</w:t>
      </w:r>
      <w:r>
        <w:rPr>
          <w:rFonts w:hint="default" w:ascii="Segoe UI" w:hAnsi="Segoe UI" w:cs="Segoe UI"/>
          <w:b/>
          <w:bCs/>
          <w:color w:val="BE616A"/>
          <w:spacing w:val="-10"/>
          <w:sz w:val="18"/>
          <w:szCs w:val="18"/>
          <w:highlight w:val="cyan"/>
        </w:rPr>
        <w:t xml:space="preserve"> </w:t>
      </w:r>
      <w:r>
        <w:rPr>
          <w:rFonts w:hint="default" w:ascii="Segoe UI" w:hAnsi="Segoe UI" w:cs="Segoe UI"/>
          <w:b/>
          <w:bCs/>
          <w:color w:val="BE616A"/>
          <w:spacing w:val="-6"/>
          <w:sz w:val="18"/>
          <w:szCs w:val="18"/>
          <w:highlight w:val="cyan"/>
        </w:rPr>
        <w:t>URL</w:t>
      </w:r>
    </w:p>
    <w:p w14:paraId="1D1CE2EA">
      <w:pPr>
        <w:pStyle w:val="6"/>
        <w:spacing w:before="29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url = </w:t>
      </w:r>
      <w:r>
        <w:rPr>
          <w:rFonts w:hint="default" w:ascii="Segoe UI" w:hAnsi="Segoe UI" w:cs="Segoe UI"/>
          <w:b w:val="0"/>
          <w:bCs w:val="0"/>
          <w:spacing w:val="-2"/>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pacing w:val="-2"/>
          <w:sz w:val="18"/>
          <w:szCs w:val="18"/>
          <w:highlight w:val="none"/>
        </w:rPr>
        <w:t>https://api.example.com/data"</w:t>
      </w:r>
      <w:r>
        <w:rPr>
          <w:rFonts w:hint="default" w:ascii="Segoe UI" w:hAnsi="Segoe UI" w:cs="Segoe UI"/>
          <w:b w:val="0"/>
          <w:bCs w:val="0"/>
          <w:color w:val="D0866F"/>
          <w:spacing w:val="-2"/>
          <w:sz w:val="18"/>
          <w:szCs w:val="18"/>
          <w:highlight w:val="none"/>
        </w:rPr>
        <w:fldChar w:fldCharType="end"/>
      </w:r>
    </w:p>
    <w:p w14:paraId="51115BED">
      <w:pPr>
        <w:pStyle w:val="6"/>
        <w:ind w:left="0"/>
        <w:rPr>
          <w:rFonts w:hint="default" w:ascii="Segoe UI" w:hAnsi="Segoe UI" w:cs="Segoe UI"/>
          <w:b/>
          <w:bCs/>
          <w:sz w:val="18"/>
          <w:szCs w:val="18"/>
          <w:highlight w:val="cyan"/>
        </w:rPr>
      </w:pPr>
    </w:p>
    <w:p w14:paraId="3FB4653F">
      <w:pPr>
        <w:pStyle w:val="6"/>
        <w:spacing w:before="104"/>
        <w:ind w:left="0"/>
        <w:rPr>
          <w:rFonts w:hint="default" w:ascii="Segoe UI" w:hAnsi="Segoe UI" w:cs="Segoe UI"/>
          <w:b/>
          <w:bCs/>
          <w:sz w:val="18"/>
          <w:szCs w:val="18"/>
          <w:highlight w:val="cyan"/>
        </w:rPr>
      </w:pPr>
    </w:p>
    <w:p w14:paraId="3E8CDFC9">
      <w:pPr>
        <w:pStyle w:val="2"/>
        <w:rPr>
          <w:rFonts w:hint="default" w:ascii="Segoe UI" w:hAnsi="Segoe UI" w:cs="Segoe UI"/>
          <w:b/>
          <w:bCs/>
          <w:sz w:val="18"/>
          <w:szCs w:val="18"/>
          <w:highlight w:val="cyan"/>
        </w:rPr>
      </w:pPr>
      <w:r>
        <w:rPr>
          <w:rFonts w:hint="default" w:ascii="Segoe UI" w:hAnsi="Segoe UI" w:cs="Segoe UI"/>
          <w:b/>
          <w:bCs/>
          <w:color w:val="BE616A"/>
          <w:spacing w:val="-4"/>
          <w:sz w:val="18"/>
          <w:szCs w:val="18"/>
          <w:highlight w:val="cyan"/>
        </w:rPr>
        <w:t>Headers</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4"/>
          <w:sz w:val="18"/>
          <w:szCs w:val="18"/>
          <w:highlight w:val="cyan"/>
        </w:rPr>
        <w:t>for</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4"/>
          <w:sz w:val="18"/>
          <w:szCs w:val="18"/>
          <w:highlight w:val="cyan"/>
        </w:rPr>
        <w:t>API</w:t>
      </w:r>
      <w:r>
        <w:rPr>
          <w:rFonts w:hint="default" w:ascii="Segoe UI" w:hAnsi="Segoe UI" w:cs="Segoe UI"/>
          <w:b/>
          <w:bCs/>
          <w:color w:val="BE616A"/>
          <w:spacing w:val="-20"/>
          <w:sz w:val="18"/>
          <w:szCs w:val="18"/>
          <w:highlight w:val="cyan"/>
        </w:rPr>
        <w:t xml:space="preserve"> </w:t>
      </w:r>
      <w:r>
        <w:rPr>
          <w:rFonts w:hint="default" w:ascii="Segoe UI" w:hAnsi="Segoe UI" w:cs="Segoe UI"/>
          <w:b/>
          <w:bCs/>
          <w:color w:val="BE616A"/>
          <w:spacing w:val="-4"/>
          <w:sz w:val="18"/>
          <w:szCs w:val="18"/>
          <w:highlight w:val="cyan"/>
        </w:rPr>
        <w:t>Key</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4"/>
          <w:sz w:val="18"/>
          <w:szCs w:val="18"/>
          <w:highlight w:val="cyan"/>
        </w:rPr>
        <w:t>Authentication</w:t>
      </w:r>
    </w:p>
    <w:p w14:paraId="305BAB24">
      <w:pPr>
        <w:pStyle w:val="6"/>
        <w:spacing w:before="2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headers = </w:t>
      </w:r>
      <w:r>
        <w:rPr>
          <w:rFonts w:hint="default" w:ascii="Segoe UI" w:hAnsi="Segoe UI" w:cs="Segoe UI"/>
          <w:b w:val="0"/>
          <w:bCs w:val="0"/>
          <w:spacing w:val="-10"/>
          <w:sz w:val="18"/>
          <w:szCs w:val="18"/>
          <w:highlight w:val="none"/>
        </w:rPr>
        <w:t>{</w:t>
      </w:r>
    </w:p>
    <w:p w14:paraId="63DF673A">
      <w:pPr>
        <w:pStyle w:val="6"/>
        <w:spacing w:before="84" w:line="312" w:lineRule="auto"/>
        <w:ind w:right="540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"Authorization":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"Bearer</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YOUR_API_KEY", "Content-Type": "application/json"</w:t>
      </w:r>
    </w:p>
    <w:p w14:paraId="48EB7E3F">
      <w:pPr>
        <w:spacing w:before="3"/>
        <w:ind w:left="100" w:right="0" w:firstLine="0"/>
        <w:jc w:val="left"/>
        <w:rPr>
          <w:rFonts w:hint="default" w:ascii="Segoe UI" w:hAnsi="Segoe UI" w:cs="Segoe UI"/>
          <w:b w:val="0"/>
          <w:bCs w:val="0"/>
          <w:sz w:val="18"/>
          <w:szCs w:val="18"/>
          <w:highlight w:val="none"/>
        </w:rPr>
      </w:pPr>
      <w:r>
        <w:rPr>
          <w:rFonts w:hint="default" w:ascii="Segoe UI" w:hAnsi="Segoe UI" w:cs="Segoe UI"/>
          <w:b w:val="0"/>
          <w:bCs w:val="0"/>
          <w:spacing w:val="-10"/>
          <w:sz w:val="18"/>
          <w:szCs w:val="18"/>
          <w:highlight w:val="none"/>
        </w:rPr>
        <w:t>}</w:t>
      </w:r>
    </w:p>
    <w:p w14:paraId="33FC9A2A">
      <w:pPr>
        <w:pStyle w:val="6"/>
        <w:ind w:left="0"/>
        <w:rPr>
          <w:rFonts w:hint="default" w:ascii="Segoe UI" w:hAnsi="Segoe UI" w:cs="Segoe UI"/>
          <w:b/>
          <w:bCs/>
          <w:sz w:val="18"/>
          <w:szCs w:val="18"/>
          <w:highlight w:val="cyan"/>
        </w:rPr>
      </w:pPr>
    </w:p>
    <w:p w14:paraId="2EFD7E11">
      <w:pPr>
        <w:pStyle w:val="6"/>
        <w:spacing w:before="103"/>
        <w:ind w:left="0"/>
        <w:rPr>
          <w:rFonts w:hint="default" w:ascii="Segoe UI" w:hAnsi="Segoe UI" w:cs="Segoe UI"/>
          <w:b/>
          <w:bCs/>
          <w:sz w:val="18"/>
          <w:szCs w:val="18"/>
          <w:highlight w:val="cyan"/>
        </w:rPr>
      </w:pPr>
    </w:p>
    <w:p w14:paraId="308A2336">
      <w:pPr>
        <w:pStyle w:val="2"/>
        <w:rPr>
          <w:rFonts w:hint="default" w:ascii="Segoe UI" w:hAnsi="Segoe UI" w:cs="Segoe UI"/>
          <w:b/>
          <w:bCs/>
          <w:sz w:val="18"/>
          <w:szCs w:val="18"/>
          <w:highlight w:val="cyan"/>
        </w:rPr>
      </w:pPr>
      <w:r>
        <w:rPr>
          <w:rFonts w:hint="default" w:ascii="Segoe UI" w:hAnsi="Segoe UI" w:cs="Segoe UI"/>
          <w:b/>
          <w:bCs/>
          <w:color w:val="BE616A"/>
          <w:spacing w:val="-2"/>
          <w:sz w:val="18"/>
          <w:szCs w:val="18"/>
          <w:highlight w:val="cyan"/>
        </w:rPr>
        <w:t>Make</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2"/>
          <w:sz w:val="18"/>
          <w:szCs w:val="18"/>
          <w:highlight w:val="cyan"/>
        </w:rPr>
        <w:t>the</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GET</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request</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with</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headers</w:t>
      </w:r>
    </w:p>
    <w:p w14:paraId="64716936">
      <w:pPr>
        <w:pStyle w:val="6"/>
        <w:spacing w:before="299"/>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response = requests.get(url, </w:t>
      </w:r>
      <w:r>
        <w:rPr>
          <w:rFonts w:hint="default" w:ascii="Segoe UI" w:hAnsi="Segoe UI" w:cs="Segoe UI"/>
          <w:b w:val="0"/>
          <w:bCs w:val="0"/>
          <w:spacing w:val="-2"/>
          <w:sz w:val="18"/>
          <w:szCs w:val="18"/>
          <w:highlight w:val="none"/>
        </w:rPr>
        <w:t>headers=headers)</w:t>
      </w:r>
    </w:p>
    <w:p w14:paraId="40E8AAA0">
      <w:pPr>
        <w:pStyle w:val="6"/>
        <w:ind w:left="0"/>
        <w:rPr>
          <w:rFonts w:hint="default" w:ascii="Segoe UI" w:hAnsi="Segoe UI" w:cs="Segoe UI"/>
          <w:b/>
          <w:bCs/>
          <w:sz w:val="18"/>
          <w:szCs w:val="18"/>
          <w:highlight w:val="cyan"/>
        </w:rPr>
      </w:pPr>
    </w:p>
    <w:p w14:paraId="1E0E4E0A">
      <w:pPr>
        <w:pStyle w:val="6"/>
        <w:spacing w:before="104"/>
        <w:ind w:left="0"/>
        <w:rPr>
          <w:rFonts w:hint="default" w:ascii="Segoe UI" w:hAnsi="Segoe UI" w:cs="Segoe UI"/>
          <w:b/>
          <w:bCs/>
          <w:sz w:val="18"/>
          <w:szCs w:val="18"/>
          <w:highlight w:val="cyan"/>
        </w:rPr>
      </w:pPr>
    </w:p>
    <w:p w14:paraId="094EFAFC">
      <w:pPr>
        <w:pStyle w:val="2"/>
        <w:rPr>
          <w:rFonts w:hint="default" w:ascii="Segoe UI" w:hAnsi="Segoe UI" w:cs="Segoe UI"/>
          <w:b/>
          <w:bCs/>
          <w:sz w:val="18"/>
          <w:szCs w:val="18"/>
          <w:highlight w:val="cyan"/>
        </w:rPr>
      </w:pPr>
      <w:r>
        <w:rPr>
          <w:rFonts w:hint="default" w:ascii="Segoe UI" w:hAnsi="Segoe UI" w:cs="Segoe UI"/>
          <w:b/>
          <w:bCs/>
          <w:color w:val="BE616A"/>
          <w:spacing w:val="-2"/>
          <w:sz w:val="18"/>
          <w:szCs w:val="18"/>
          <w:highlight w:val="cyan"/>
        </w:rPr>
        <w:t>Check</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if</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the</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request</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was</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successful</w:t>
      </w:r>
    </w:p>
    <w:p w14:paraId="4EAC535F">
      <w:pPr>
        <w:pStyle w:val="6"/>
        <w:spacing w:before="2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if response.status_code == </w:t>
      </w:r>
      <w:r>
        <w:rPr>
          <w:rFonts w:hint="default" w:ascii="Segoe UI" w:hAnsi="Segoe UI" w:cs="Segoe UI"/>
          <w:b w:val="0"/>
          <w:bCs w:val="0"/>
          <w:spacing w:val="-4"/>
          <w:sz w:val="18"/>
          <w:szCs w:val="18"/>
          <w:highlight w:val="none"/>
        </w:rPr>
        <w:t>200:</w:t>
      </w:r>
    </w:p>
    <w:p w14:paraId="05662841">
      <w:pPr>
        <w:pStyle w:val="6"/>
        <w:spacing w:before="84"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Convert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JSON</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DataFrame data = response.json()</w:t>
      </w:r>
    </w:p>
    <w:p w14:paraId="3DC3BDA0">
      <w:pPr>
        <w:pStyle w:val="6"/>
        <w:spacing w:before="2"/>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df = </w:t>
      </w:r>
      <w:r>
        <w:rPr>
          <w:rFonts w:hint="default" w:ascii="Segoe UI" w:hAnsi="Segoe UI" w:cs="Segoe UI"/>
          <w:b w:val="0"/>
          <w:bCs w:val="0"/>
          <w:spacing w:val="-2"/>
          <w:sz w:val="18"/>
          <w:szCs w:val="18"/>
          <w:highlight w:val="none"/>
        </w:rPr>
        <w:t>pd.DataFrame(data)</w:t>
      </w:r>
    </w:p>
    <w:p w14:paraId="539DA7B4">
      <w:pPr>
        <w:pStyle w:val="6"/>
        <w:spacing w:before="40"/>
        <w:ind w:left="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mc:AlternateContent>
          <mc:Choice Requires="wpg">
            <w:drawing>
              <wp:anchor distT="0" distB="0" distL="0" distR="0" simplePos="0" relativeHeight="251687936" behindDoc="1" locked="0" layoutInCell="1" allowOverlap="1">
                <wp:simplePos x="0" y="0"/>
                <wp:positionH relativeFrom="page">
                  <wp:posOffset>660400</wp:posOffset>
                </wp:positionH>
                <wp:positionV relativeFrom="paragraph">
                  <wp:posOffset>186690</wp:posOffset>
                </wp:positionV>
                <wp:extent cx="6248400" cy="685800"/>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6248400" cy="685800"/>
                          <a:chOff x="0" y="0"/>
                          <a:chExt cx="6248400" cy="685800"/>
                        </a:xfrm>
                      </wpg:grpSpPr>
                      <wps:wsp>
                        <wps:cNvPr id="62" name="Graphic 62"/>
                        <wps:cNvSpPr/>
                        <wps:spPr>
                          <a:xfrm>
                            <a:off x="0" y="0"/>
                            <a:ext cx="6248400" cy="685800"/>
                          </a:xfrm>
                          <a:custGeom>
                            <a:avLst/>
                            <a:gdLst/>
                            <a:ahLst/>
                            <a:cxnLst/>
                            <a:rect l="l" t="t" r="r" b="b"/>
                            <a:pathLst>
                              <a:path w="6248400" h="685800">
                                <a:moveTo>
                                  <a:pt x="6215348" y="685800"/>
                                </a:moveTo>
                                <a:lnTo>
                                  <a:pt x="33047" y="685800"/>
                                </a:lnTo>
                                <a:lnTo>
                                  <a:pt x="28187" y="684847"/>
                                </a:lnTo>
                                <a:lnTo>
                                  <a:pt x="18851" y="681037"/>
                                </a:lnTo>
                                <a:lnTo>
                                  <a:pt x="14731" y="678180"/>
                                </a:lnTo>
                                <a:lnTo>
                                  <a:pt x="11159" y="674369"/>
                                </a:lnTo>
                                <a:lnTo>
                                  <a:pt x="7586" y="671512"/>
                                </a:lnTo>
                                <a:lnTo>
                                  <a:pt x="4833" y="666750"/>
                                </a:lnTo>
                                <a:lnTo>
                                  <a:pt x="966" y="657225"/>
                                </a:lnTo>
                                <a:lnTo>
                                  <a:pt x="0" y="652462"/>
                                </a:lnTo>
                                <a:lnTo>
                                  <a:pt x="0" y="6477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652462"/>
                                </a:lnTo>
                                <a:lnTo>
                                  <a:pt x="6247428" y="657225"/>
                                </a:lnTo>
                                <a:lnTo>
                                  <a:pt x="6243561" y="666750"/>
                                </a:lnTo>
                                <a:lnTo>
                                  <a:pt x="6240808" y="671512"/>
                                </a:lnTo>
                                <a:lnTo>
                                  <a:pt x="6237236" y="674369"/>
                                </a:lnTo>
                                <a:lnTo>
                                  <a:pt x="6233664" y="678180"/>
                                </a:lnTo>
                                <a:lnTo>
                                  <a:pt x="6229550" y="681037"/>
                                </a:lnTo>
                                <a:lnTo>
                                  <a:pt x="6220215" y="684847"/>
                                </a:lnTo>
                                <a:lnTo>
                                  <a:pt x="6215348" y="685800"/>
                                </a:lnTo>
                                <a:close/>
                              </a:path>
                            </a:pathLst>
                          </a:custGeom>
                          <a:solidFill>
                            <a:srgbClr val="ECEFF4"/>
                          </a:solidFill>
                        </wps:spPr>
                        <wps:bodyPr wrap="square" lIns="0" tIns="0" rIns="0" bIns="0" rtlCol="0">
                          <a:noAutofit/>
                        </wps:bodyPr>
                      </wps:wsp>
                      <wps:wsp>
                        <wps:cNvPr id="63" name="Textbox 63"/>
                        <wps:cNvSpPr txBox="1"/>
                        <wps:spPr>
                          <a:xfrm>
                            <a:off x="0" y="0"/>
                            <a:ext cx="6248400" cy="685800"/>
                          </a:xfrm>
                          <a:prstGeom prst="rect">
                            <a:avLst/>
                          </a:prstGeom>
                        </wps:spPr>
                        <wps:txbx>
                          <w:txbxContent>
                            <w:p w14:paraId="0E881F11">
                              <w:pPr>
                                <w:spacing w:before="199" w:line="316" w:lineRule="auto"/>
                                <w:ind w:left="240" w:right="6767" w:firstLine="0"/>
                                <w:jc w:val="left"/>
                                <w:rPr>
                                  <w:rFonts w:ascii="Verdana"/>
                                  <w:sz w:val="22"/>
                                </w:rPr>
                              </w:pPr>
                              <w:r>
                                <w:rPr>
                                  <w:rFonts w:ascii="Verdana"/>
                                  <w:color w:val="87BFD0"/>
                                  <w:sz w:val="22"/>
                                </w:rPr>
                                <w:t>#</w:t>
                              </w:r>
                              <w:r>
                                <w:rPr>
                                  <w:rFonts w:ascii="Verdana"/>
                                  <w:color w:val="87BFD0"/>
                                  <w:spacing w:val="-5"/>
                                  <w:w w:val="110"/>
                                  <w:sz w:val="22"/>
                                </w:rPr>
                                <w:t xml:space="preserve"> </w:t>
                              </w:r>
                              <w:r>
                                <w:rPr>
                                  <w:rFonts w:ascii="Trebuchet MS"/>
                                  <w:color w:val="87BFD0"/>
                                  <w:w w:val="110"/>
                                  <w:sz w:val="22"/>
                                </w:rPr>
                                <w:t>D</w:t>
                              </w:r>
                              <w:r>
                                <w:rPr>
                                  <w:rFonts w:ascii="Trebuchet MS"/>
                                  <w:color w:val="87BFD0"/>
                                  <w:w w:val="110"/>
                                  <w:sz w:val="23"/>
                                </w:rPr>
                                <w:t>ispl</w:t>
                              </w:r>
                              <w:r>
                                <w:rPr>
                                  <w:rFonts w:ascii="Trebuchet MS"/>
                                  <w:color w:val="87BFD0"/>
                                  <w:w w:val="110"/>
                                  <w:sz w:val="22"/>
                                </w:rPr>
                                <w:t>a</w:t>
                              </w:r>
                              <w:r>
                                <w:rPr>
                                  <w:rFonts w:ascii="Trebuchet MS"/>
                                  <w:color w:val="87BFD0"/>
                                  <w:w w:val="110"/>
                                  <w:sz w:val="23"/>
                                </w:rPr>
                                <w:t>y</w:t>
                              </w:r>
                              <w:r>
                                <w:rPr>
                                  <w:rFonts w:ascii="Trebuchet MS"/>
                                  <w:color w:val="87BFD0"/>
                                  <w:spacing w:val="4"/>
                                  <w:w w:val="110"/>
                                  <w:sz w:val="23"/>
                                </w:rPr>
                                <w:t xml:space="preserve"> </w:t>
                              </w:r>
                              <w:r>
                                <w:rPr>
                                  <w:rFonts w:ascii="Trebuchet MS"/>
                                  <w:color w:val="87BFD0"/>
                                  <w:w w:val="110"/>
                                  <w:sz w:val="23"/>
                                </w:rPr>
                                <w:t>the</w:t>
                              </w:r>
                              <w:r>
                                <w:rPr>
                                  <w:rFonts w:ascii="Trebuchet MS"/>
                                  <w:color w:val="87BFD0"/>
                                  <w:spacing w:val="4"/>
                                  <w:w w:val="110"/>
                                  <w:sz w:val="23"/>
                                </w:rPr>
                                <w:t xml:space="preserve"> </w:t>
                              </w:r>
                              <w:r>
                                <w:rPr>
                                  <w:rFonts w:ascii="Trebuchet MS"/>
                                  <w:color w:val="87BFD0"/>
                                  <w:w w:val="110"/>
                                  <w:sz w:val="22"/>
                                </w:rPr>
                                <w:t>Da</w:t>
                              </w:r>
                              <w:r>
                                <w:rPr>
                                  <w:rFonts w:ascii="Trebuchet MS"/>
                                  <w:color w:val="87BFD0"/>
                                  <w:w w:val="110"/>
                                  <w:sz w:val="23"/>
                                </w:rPr>
                                <w:t>t</w:t>
                              </w:r>
                              <w:r>
                                <w:rPr>
                                  <w:rFonts w:ascii="Trebuchet MS"/>
                                  <w:color w:val="87BFD0"/>
                                  <w:w w:val="110"/>
                                  <w:sz w:val="22"/>
                                </w:rPr>
                                <w:t>aF</w:t>
                              </w:r>
                              <w:r>
                                <w:rPr>
                                  <w:rFonts w:ascii="Trebuchet MS"/>
                                  <w:color w:val="87BFD0"/>
                                  <w:w w:val="110"/>
                                  <w:sz w:val="23"/>
                                </w:rPr>
                                <w:t>r</w:t>
                              </w:r>
                              <w:r>
                                <w:rPr>
                                  <w:rFonts w:ascii="Trebuchet MS"/>
                                  <w:color w:val="87BFD0"/>
                                  <w:w w:val="110"/>
                                  <w:sz w:val="22"/>
                                </w:rPr>
                                <w:t>a</w:t>
                              </w:r>
                              <w:r>
                                <w:rPr>
                                  <w:rFonts w:ascii="Trebuchet MS"/>
                                  <w:color w:val="87BFD0"/>
                                  <w:w w:val="110"/>
                                  <w:sz w:val="23"/>
                                </w:rPr>
                                <w:t xml:space="preserve">me </w:t>
                              </w:r>
                              <w:r>
                                <w:rPr>
                                  <w:rFonts w:ascii="Trebuchet MS"/>
                                  <w:color w:val="87BFD0"/>
                                  <w:spacing w:val="-2"/>
                                  <w:w w:val="110"/>
                                  <w:sz w:val="23"/>
                                </w:rPr>
                                <w:t>print</w:t>
                              </w:r>
                              <w:r>
                                <w:rPr>
                                  <w:rFonts w:ascii="Verdana"/>
                                  <w:color w:val="87BFD0"/>
                                  <w:spacing w:val="-2"/>
                                  <w:w w:val="110"/>
                                  <w:sz w:val="22"/>
                                </w:rPr>
                                <w:t>(</w:t>
                              </w:r>
                              <w:r>
                                <w:rPr>
                                  <w:rFonts w:ascii="Trebuchet MS"/>
                                  <w:color w:val="87BFD0"/>
                                  <w:spacing w:val="-2"/>
                                  <w:w w:val="110"/>
                                  <w:sz w:val="23"/>
                                </w:rPr>
                                <w:t>df</w:t>
                              </w:r>
                              <w:r>
                                <w:rPr>
                                  <w:rFonts w:ascii="Verdana"/>
                                  <w:color w:val="87BFD0"/>
                                  <w:spacing w:val="-2"/>
                                  <w:w w:val="110"/>
                                  <w:sz w:val="22"/>
                                </w:rPr>
                                <w:t>.</w:t>
                              </w:r>
                              <w:r>
                                <w:rPr>
                                  <w:rFonts w:ascii="Trebuchet MS"/>
                                  <w:color w:val="87BFD0"/>
                                  <w:spacing w:val="-2"/>
                                  <w:w w:val="110"/>
                                  <w:sz w:val="23"/>
                                </w:rPr>
                                <w:t>he</w:t>
                              </w:r>
                              <w:r>
                                <w:rPr>
                                  <w:rFonts w:ascii="Trebuchet MS"/>
                                  <w:color w:val="87BFD0"/>
                                  <w:spacing w:val="-2"/>
                                  <w:w w:val="110"/>
                                  <w:sz w:val="22"/>
                                </w:rPr>
                                <w:t>a</w:t>
                              </w:r>
                              <w:r>
                                <w:rPr>
                                  <w:rFonts w:ascii="Trebuchet MS"/>
                                  <w:color w:val="87BFD0"/>
                                  <w:spacing w:val="-2"/>
                                  <w:w w:val="110"/>
                                  <w:sz w:val="23"/>
                                </w:rPr>
                                <w:t>d</w:t>
                              </w:r>
                              <w:r>
                                <w:rPr>
                                  <w:rFonts w:ascii="Verdana"/>
                                  <w:color w:val="87BFD0"/>
                                  <w:spacing w:val="-2"/>
                                  <w:w w:val="110"/>
                                  <w:sz w:val="22"/>
                                </w:rPr>
                                <w:t>())</w:t>
                              </w:r>
                            </w:p>
                          </w:txbxContent>
                        </wps:txbx>
                        <wps:bodyPr wrap="square" lIns="0" tIns="0" rIns="0" bIns="0" rtlCol="0">
                          <a:noAutofit/>
                        </wps:bodyPr>
                      </wps:wsp>
                    </wpg:wgp>
                  </a:graphicData>
                </a:graphic>
              </wp:anchor>
            </w:drawing>
          </mc:Choice>
          <mc:Fallback>
            <w:pict>
              <v:group id="_x0000_s1026" o:spid="_x0000_s1026" o:spt="203" style="position:absolute;left:0pt;margin-left:52pt;margin-top:14.7pt;height:54pt;width:492pt;mso-position-horizontal-relative:page;mso-wrap-distance-bottom:0pt;mso-wrap-distance-top:0pt;z-index:-251628544;mso-width-relative:page;mso-height-relative:page;" coordsize="6248400,685800" o:gfxdata="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aoIz7toAAAALAQAA&#10;DwAAAAAAAAABACAAAAAiAAAAZHJzL2Rvd25yZXYueG1sUEsBAhQAFAAAAAgAh07iQM2UgJjfAwAA&#10;fA0AAA4AAAAAAAAAAQAgAAAAKQEAAGRycy9lMm9Eb2MueG1sUEsFBgAAAAAGAAYAWQEAAHoHAAAA&#10;AA==&#10;">
                <o:lock v:ext="edit" aspectratio="f"/>
                <v:shape id="Graphic 62" o:spid="_x0000_s1026" o:spt="100" style="position:absolute;left:0;top:0;height:685800;width:6248400;" fillcolor="#ECEFF4" filled="t" stroked="f" coordsize="6248400,685800" o:gfxdata="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6SGAvQAA&#10;ANsAAAAPAAAAAAAAAAEAIAAAACIAAABkcnMvZG93bnJldi54bWxQSwECFAAUAAAACACHTuJAMy8F&#10;njsAAAA5AAAAEAAAAAAAAAABACAAAAAMAQAAZHJzL3NoYXBleG1sLnhtbFBLBQYAAAAABgAGAFsB&#10;AAC2AwAAAAA=&#10;" path="m6215348,685800l33047,685800,28187,684847,18851,681037,14731,678180,11159,674369,7586,671512,4833,666750,966,657225,0,652462,0,647700,0,33337,966,28575,4833,19050,7586,14287,11159,11430,14731,7619,18851,4762,28187,952,33047,0,6215348,0,6220215,952,6229550,4762,6233664,7619,6237236,11430,6240808,14287,6243561,19050,6247428,28575,6248400,33337,6248400,652462,6247428,657225,6243561,666750,6240808,671512,6237236,674369,6233664,678180,6229550,681037,6220215,684847,6215348,685800xe">
                  <v:fill on="t" focussize="0,0"/>
                  <v:stroke on="f"/>
                  <v:imagedata o:title=""/>
                  <o:lock v:ext="edit" aspectratio="f"/>
                  <v:textbox inset="0mm,0mm,0mm,0mm"/>
                </v:shape>
                <v:shape id="Textbox 63" o:spid="_x0000_s1026" o:spt="202" type="#_x0000_t202" style="position:absolute;left:0;top:0;height:685800;width:6248400;"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881F11">
                        <w:pPr>
                          <w:spacing w:before="199" w:line="316" w:lineRule="auto"/>
                          <w:ind w:left="240" w:right="6767" w:firstLine="0"/>
                          <w:jc w:val="left"/>
                          <w:rPr>
                            <w:rFonts w:ascii="Verdana"/>
                            <w:sz w:val="22"/>
                          </w:rPr>
                        </w:pPr>
                        <w:r>
                          <w:rPr>
                            <w:rFonts w:ascii="Verdana"/>
                            <w:color w:val="87BFD0"/>
                            <w:sz w:val="22"/>
                          </w:rPr>
                          <w:t>#</w:t>
                        </w:r>
                        <w:r>
                          <w:rPr>
                            <w:rFonts w:ascii="Verdana"/>
                            <w:color w:val="87BFD0"/>
                            <w:spacing w:val="-5"/>
                            <w:w w:val="110"/>
                            <w:sz w:val="22"/>
                          </w:rPr>
                          <w:t xml:space="preserve"> </w:t>
                        </w:r>
                        <w:r>
                          <w:rPr>
                            <w:rFonts w:ascii="Trebuchet MS"/>
                            <w:color w:val="87BFD0"/>
                            <w:w w:val="110"/>
                            <w:sz w:val="22"/>
                          </w:rPr>
                          <w:t>D</w:t>
                        </w:r>
                        <w:r>
                          <w:rPr>
                            <w:rFonts w:ascii="Trebuchet MS"/>
                            <w:color w:val="87BFD0"/>
                            <w:w w:val="110"/>
                            <w:sz w:val="23"/>
                          </w:rPr>
                          <w:t>ispl</w:t>
                        </w:r>
                        <w:r>
                          <w:rPr>
                            <w:rFonts w:ascii="Trebuchet MS"/>
                            <w:color w:val="87BFD0"/>
                            <w:w w:val="110"/>
                            <w:sz w:val="22"/>
                          </w:rPr>
                          <w:t>a</w:t>
                        </w:r>
                        <w:r>
                          <w:rPr>
                            <w:rFonts w:ascii="Trebuchet MS"/>
                            <w:color w:val="87BFD0"/>
                            <w:w w:val="110"/>
                            <w:sz w:val="23"/>
                          </w:rPr>
                          <w:t>y</w:t>
                        </w:r>
                        <w:r>
                          <w:rPr>
                            <w:rFonts w:ascii="Trebuchet MS"/>
                            <w:color w:val="87BFD0"/>
                            <w:spacing w:val="4"/>
                            <w:w w:val="110"/>
                            <w:sz w:val="23"/>
                          </w:rPr>
                          <w:t xml:space="preserve"> </w:t>
                        </w:r>
                        <w:r>
                          <w:rPr>
                            <w:rFonts w:ascii="Trebuchet MS"/>
                            <w:color w:val="87BFD0"/>
                            <w:w w:val="110"/>
                            <w:sz w:val="23"/>
                          </w:rPr>
                          <w:t>the</w:t>
                        </w:r>
                        <w:r>
                          <w:rPr>
                            <w:rFonts w:ascii="Trebuchet MS"/>
                            <w:color w:val="87BFD0"/>
                            <w:spacing w:val="4"/>
                            <w:w w:val="110"/>
                            <w:sz w:val="23"/>
                          </w:rPr>
                          <w:t xml:space="preserve"> </w:t>
                        </w:r>
                        <w:r>
                          <w:rPr>
                            <w:rFonts w:ascii="Trebuchet MS"/>
                            <w:color w:val="87BFD0"/>
                            <w:w w:val="110"/>
                            <w:sz w:val="22"/>
                          </w:rPr>
                          <w:t>Da</w:t>
                        </w:r>
                        <w:r>
                          <w:rPr>
                            <w:rFonts w:ascii="Trebuchet MS"/>
                            <w:color w:val="87BFD0"/>
                            <w:w w:val="110"/>
                            <w:sz w:val="23"/>
                          </w:rPr>
                          <w:t>t</w:t>
                        </w:r>
                        <w:r>
                          <w:rPr>
                            <w:rFonts w:ascii="Trebuchet MS"/>
                            <w:color w:val="87BFD0"/>
                            <w:w w:val="110"/>
                            <w:sz w:val="22"/>
                          </w:rPr>
                          <w:t>aF</w:t>
                        </w:r>
                        <w:r>
                          <w:rPr>
                            <w:rFonts w:ascii="Trebuchet MS"/>
                            <w:color w:val="87BFD0"/>
                            <w:w w:val="110"/>
                            <w:sz w:val="23"/>
                          </w:rPr>
                          <w:t>r</w:t>
                        </w:r>
                        <w:r>
                          <w:rPr>
                            <w:rFonts w:ascii="Trebuchet MS"/>
                            <w:color w:val="87BFD0"/>
                            <w:w w:val="110"/>
                            <w:sz w:val="22"/>
                          </w:rPr>
                          <w:t>a</w:t>
                        </w:r>
                        <w:r>
                          <w:rPr>
                            <w:rFonts w:ascii="Trebuchet MS"/>
                            <w:color w:val="87BFD0"/>
                            <w:w w:val="110"/>
                            <w:sz w:val="23"/>
                          </w:rPr>
                          <w:t xml:space="preserve">me </w:t>
                        </w:r>
                        <w:r>
                          <w:rPr>
                            <w:rFonts w:ascii="Trebuchet MS"/>
                            <w:color w:val="87BFD0"/>
                            <w:spacing w:val="-2"/>
                            <w:w w:val="110"/>
                            <w:sz w:val="23"/>
                          </w:rPr>
                          <w:t>print</w:t>
                        </w:r>
                        <w:r>
                          <w:rPr>
                            <w:rFonts w:ascii="Verdana"/>
                            <w:color w:val="87BFD0"/>
                            <w:spacing w:val="-2"/>
                            <w:w w:val="110"/>
                            <w:sz w:val="22"/>
                          </w:rPr>
                          <w:t>(</w:t>
                        </w:r>
                        <w:r>
                          <w:rPr>
                            <w:rFonts w:ascii="Trebuchet MS"/>
                            <w:color w:val="87BFD0"/>
                            <w:spacing w:val="-2"/>
                            <w:w w:val="110"/>
                            <w:sz w:val="23"/>
                          </w:rPr>
                          <w:t>df</w:t>
                        </w:r>
                        <w:r>
                          <w:rPr>
                            <w:rFonts w:ascii="Verdana"/>
                            <w:color w:val="87BFD0"/>
                            <w:spacing w:val="-2"/>
                            <w:w w:val="110"/>
                            <w:sz w:val="22"/>
                          </w:rPr>
                          <w:t>.</w:t>
                        </w:r>
                        <w:r>
                          <w:rPr>
                            <w:rFonts w:ascii="Trebuchet MS"/>
                            <w:color w:val="87BFD0"/>
                            <w:spacing w:val="-2"/>
                            <w:w w:val="110"/>
                            <w:sz w:val="23"/>
                          </w:rPr>
                          <w:t>he</w:t>
                        </w:r>
                        <w:r>
                          <w:rPr>
                            <w:rFonts w:ascii="Trebuchet MS"/>
                            <w:color w:val="87BFD0"/>
                            <w:spacing w:val="-2"/>
                            <w:w w:val="110"/>
                            <w:sz w:val="22"/>
                          </w:rPr>
                          <w:t>a</w:t>
                        </w:r>
                        <w:r>
                          <w:rPr>
                            <w:rFonts w:ascii="Trebuchet MS"/>
                            <w:color w:val="87BFD0"/>
                            <w:spacing w:val="-2"/>
                            <w:w w:val="110"/>
                            <w:sz w:val="23"/>
                          </w:rPr>
                          <w:t>d</w:t>
                        </w:r>
                        <w:r>
                          <w:rPr>
                            <w:rFonts w:ascii="Verdana"/>
                            <w:color w:val="87BFD0"/>
                            <w:spacing w:val="-2"/>
                            <w:w w:val="110"/>
                            <w:sz w:val="22"/>
                          </w:rPr>
                          <w:t>())</w:t>
                        </w:r>
                      </w:p>
                    </w:txbxContent>
                  </v:textbox>
                </v:shape>
                <w10:wrap type="topAndBottom"/>
              </v:group>
            </w:pict>
          </mc:Fallback>
        </mc:AlternateContent>
      </w:r>
    </w:p>
    <w:p w14:paraId="2F4AB6C2">
      <w:pPr>
        <w:pStyle w:val="6"/>
        <w:spacing w:before="27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else:</w:t>
      </w:r>
    </w:p>
    <w:p w14:paraId="5B7E0274">
      <w:pPr>
        <w:pStyle w:val="6"/>
        <w:spacing w:before="84" w:line="312" w:lineRule="auto"/>
        <w:ind w:right="351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print(f"Failed</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retrieve</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 xml:space="preserve">{response.status_code}") </w:t>
      </w:r>
      <w:r>
        <w:rPr>
          <w:rFonts w:hint="default" w:ascii="Segoe UI" w:hAnsi="Segoe UI" w:cs="Segoe UI"/>
          <w:b w:val="0"/>
          <w:bCs w:val="0"/>
          <w:spacing w:val="-2"/>
          <w:sz w:val="18"/>
          <w:szCs w:val="18"/>
          <w:highlight w:val="none"/>
        </w:rPr>
        <w:t>Notes:</w:t>
      </w:r>
    </w:p>
    <w:p w14:paraId="35A75467">
      <w:pPr>
        <w:pStyle w:val="10"/>
        <w:numPr>
          <w:ilvl w:val="0"/>
          <w:numId w:val="5"/>
        </w:numPr>
        <w:tabs>
          <w:tab w:val="left" w:pos="250"/>
        </w:tabs>
        <w:spacing w:before="2" w:after="0" w:line="312" w:lineRule="auto"/>
        <w:ind w:left="100" w:right="287"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Handling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Errors: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good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practice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check</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status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code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before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attempting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 parse the JSON.</w:t>
      </w:r>
    </w:p>
    <w:p w14:paraId="6E9EAE93">
      <w:pPr>
        <w:pStyle w:val="10"/>
        <w:numPr>
          <w:ilvl w:val="0"/>
          <w:numId w:val="5"/>
        </w:numPr>
        <w:tabs>
          <w:tab w:val="left" w:pos="250"/>
        </w:tabs>
        <w:spacing w:before="3" w:after="0" w:line="312" w:lineRule="auto"/>
        <w:ind w:left="100" w:right="786"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Pagination: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If</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paginates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results,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may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need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loop</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through</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pages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 combine the data.</w:t>
      </w:r>
    </w:p>
    <w:p w14:paraId="7CEB9432">
      <w:pPr>
        <w:pStyle w:val="10"/>
        <w:numPr>
          <w:ilvl w:val="0"/>
          <w:numId w:val="5"/>
        </w:numPr>
        <w:tabs>
          <w:tab w:val="left" w:pos="250"/>
        </w:tabs>
        <w:spacing w:before="2" w:after="0" w:line="312" w:lineRule="auto"/>
        <w:ind w:left="100" w:right="440"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Rate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Limits: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mindful</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of</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rate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limits,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handle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them</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appropriately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adding delays or checking headers for rate limit information).</w:t>
      </w:r>
    </w:p>
    <w:p w14:paraId="6C138615">
      <w:pPr>
        <w:pStyle w:val="6"/>
        <w:spacing w:before="2" w:line="312" w:lineRule="auto"/>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This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method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enables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securely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access</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using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load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into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 pandas DataFrame for further analysis.</w:t>
      </w:r>
    </w:p>
    <w:p w14:paraId="0E968137">
      <w:pPr>
        <w:pStyle w:val="6"/>
        <w:spacing w:before="2" w:line="312" w:lineRule="auto"/>
        <w:rPr>
          <w:rFonts w:hint="default" w:ascii="Segoe UI" w:hAnsi="Segoe UI" w:cs="Segoe UI"/>
          <w:b w:val="0"/>
          <w:bCs w:val="0"/>
          <w:sz w:val="18"/>
          <w:szCs w:val="18"/>
          <w:highlight w:val="none"/>
        </w:rPr>
      </w:pPr>
    </w:p>
    <w:p w14:paraId="5EF9FA6F">
      <w:pPr>
        <w:pStyle w:val="2"/>
        <w:jc w:val="center"/>
        <w:rPr>
          <w:rFonts w:asciiTheme="minorHAnsi" w:hAnsiTheme="minorHAnsi" w:cstheme="minorHAnsi"/>
        </w:rPr>
      </w:pPr>
      <w:r>
        <w:rPr>
          <w:rFonts w:asciiTheme="minorHAnsi" w:hAnsiTheme="minorHAnsi" w:cstheme="minorHAnsi"/>
        </w:rPr>
        <w:t>Material Summary: Data Tidying and Cleaning</w:t>
      </w:r>
    </w:p>
    <w:p w14:paraId="649CBB3C">
      <w:pPr>
        <w:rPr>
          <w:rFonts w:asciiTheme="minorHAnsi" w:hAnsiTheme="minorHAnsi" w:cstheme="minorHAnsi"/>
        </w:rPr>
      </w:pPr>
    </w:p>
    <w:p w14:paraId="3D8CC00C">
      <w:pPr>
        <w:pStyle w:val="3"/>
        <w:rPr>
          <w:rFonts w:asciiTheme="minorHAnsi" w:hAnsiTheme="minorHAnsi" w:cstheme="minorHAnsi"/>
        </w:rPr>
      </w:pPr>
      <w:r>
        <w:rPr>
          <w:rFonts w:asciiTheme="minorHAnsi" w:hAnsiTheme="minorHAnsi" w:cstheme="minorHAnsi"/>
        </w:rPr>
        <w:t>Data Tidying</w:t>
      </w:r>
    </w:p>
    <w:p w14:paraId="0E08BF9A">
      <w:pPr>
        <w:rPr>
          <w:rFonts w:asciiTheme="minorHAnsi" w:hAnsiTheme="minorHAnsi" w:eastAsiaTheme="majorEastAsia" w:cstheme="minorHAnsi"/>
          <w:b/>
          <w:bCs/>
        </w:rPr>
      </w:pPr>
      <w:r>
        <w:rPr>
          <w:rFonts w:asciiTheme="minorHAnsi" w:hAnsiTheme="minorHAnsi" w:eastAsiaTheme="majorEastAsia" w:cstheme="minorHAnsi"/>
          <w:b/>
          <w:bCs/>
        </w:rPr>
        <w:t>1.1 Tidy Data</w:t>
      </w:r>
    </w:p>
    <w:p w14:paraId="4FDD2E65">
      <w:pPr>
        <w:numPr>
          <w:ilvl w:val="0"/>
          <w:numId w:val="6"/>
        </w:numPr>
        <w:rPr>
          <w:rFonts w:asciiTheme="minorHAnsi" w:hAnsiTheme="minorHAnsi" w:eastAsiaTheme="majorEastAsia" w:cstheme="minorHAnsi"/>
        </w:rPr>
      </w:pPr>
      <w:r>
        <w:rPr>
          <w:rFonts w:asciiTheme="minorHAnsi" w:hAnsiTheme="minorHAnsi" w:eastAsiaTheme="majorEastAsia" w:cstheme="minorHAnsi"/>
        </w:rPr>
        <w:t>Most important rules when creating (or using) datasets</w:t>
      </w:r>
    </w:p>
    <w:p w14:paraId="7349A9C3">
      <w:pPr>
        <w:numPr>
          <w:ilvl w:val="1"/>
          <w:numId w:val="6"/>
        </w:numPr>
        <w:rPr>
          <w:rFonts w:asciiTheme="minorHAnsi" w:hAnsiTheme="minorHAnsi" w:eastAsiaTheme="majorEastAsia" w:cstheme="minorHAnsi"/>
        </w:rPr>
      </w:pPr>
      <w:r>
        <w:rPr>
          <w:rFonts w:asciiTheme="minorHAnsi" w:hAnsiTheme="minorHAnsi" w:eastAsiaTheme="majorEastAsia" w:cstheme="minorHAnsi"/>
        </w:rPr>
        <w:t>Columns – attributes (features, variables)</w:t>
      </w:r>
    </w:p>
    <w:p w14:paraId="6C028C35">
      <w:pPr>
        <w:numPr>
          <w:ilvl w:val="1"/>
          <w:numId w:val="6"/>
        </w:numPr>
        <w:rPr>
          <w:rFonts w:asciiTheme="minorHAnsi" w:hAnsiTheme="minorHAnsi" w:eastAsiaTheme="majorEastAsia" w:cstheme="minorHAnsi"/>
        </w:rPr>
      </w:pPr>
      <w:r>
        <w:rPr>
          <w:rFonts w:asciiTheme="minorHAnsi" w:hAnsiTheme="minorHAnsi" w:eastAsiaTheme="majorEastAsia" w:cstheme="minorHAnsi"/>
        </w:rPr>
        <w:t>Rows – observations</w:t>
      </w:r>
    </w:p>
    <w:p w14:paraId="38C9BC86">
      <w:pPr>
        <w:numPr>
          <w:ilvl w:val="1"/>
          <w:numId w:val="6"/>
        </w:numPr>
        <w:rPr>
          <w:rFonts w:asciiTheme="minorHAnsi" w:hAnsiTheme="minorHAnsi" w:eastAsiaTheme="majorEastAsia" w:cstheme="minorHAnsi"/>
        </w:rPr>
      </w:pPr>
      <w:r>
        <w:rPr>
          <w:rFonts w:asciiTheme="minorHAnsi" w:hAnsiTheme="minorHAnsi" w:eastAsiaTheme="majorEastAsia" w:cstheme="minorHAnsi"/>
        </w:rPr>
        <w:t>Cells – values (one observation of one feature)</w:t>
      </w:r>
    </w:p>
    <w:p w14:paraId="2E52307B">
      <w:pPr>
        <w:numPr>
          <w:ilvl w:val="1"/>
          <w:numId w:val="6"/>
        </w:numPr>
        <w:rPr>
          <w:rFonts w:asciiTheme="minorHAnsi" w:hAnsiTheme="minorHAnsi" w:eastAsiaTheme="majorEastAsia" w:cstheme="minorHAnsi"/>
        </w:rPr>
      </w:pPr>
      <w:r>
        <w:rPr>
          <w:rFonts w:asciiTheme="minorHAnsi" w:hAnsiTheme="minorHAnsi" w:eastAsiaTheme="majorEastAsia" w:cstheme="minorHAnsi"/>
        </w:rPr>
        <w:t xml:space="preserve">All other data is called </w:t>
      </w:r>
      <w:r>
        <w:rPr>
          <w:rFonts w:asciiTheme="minorHAnsi" w:hAnsiTheme="minorHAnsi" w:eastAsiaTheme="majorEastAsia" w:cstheme="minorHAnsi"/>
          <w:b/>
          <w:bCs/>
        </w:rPr>
        <w:t>messy data</w:t>
      </w:r>
    </w:p>
    <w:p w14:paraId="221AA352">
      <w:pPr>
        <w:numPr>
          <w:ilvl w:val="0"/>
          <w:numId w:val="6"/>
        </w:numPr>
        <w:rPr>
          <w:rFonts w:asciiTheme="minorHAnsi" w:hAnsiTheme="minorHAnsi" w:eastAsiaTheme="majorEastAsia" w:cstheme="minorHAnsi"/>
        </w:rPr>
      </w:pPr>
      <w:r>
        <w:rPr>
          <w:rFonts w:asciiTheme="minorHAnsi" w:hAnsiTheme="minorHAnsi" w:eastAsiaTheme="majorEastAsia" w:cstheme="minorHAnsi"/>
        </w:rPr>
        <w:t>Empirical rule for testing whether a dataset is tidy</w:t>
      </w:r>
    </w:p>
    <w:p w14:paraId="72F842F3">
      <w:pPr>
        <w:numPr>
          <w:ilvl w:val="1"/>
          <w:numId w:val="6"/>
        </w:numPr>
        <w:rPr>
          <w:rFonts w:asciiTheme="minorHAnsi" w:hAnsiTheme="minorHAnsi" w:eastAsiaTheme="majorEastAsia" w:cstheme="minorHAnsi"/>
        </w:rPr>
      </w:pPr>
      <w:r>
        <w:rPr>
          <w:rFonts w:asciiTheme="minorHAnsi" w:hAnsiTheme="minorHAnsi" w:eastAsiaTheme="majorEastAsia" w:cstheme="minorHAnsi"/>
        </w:rPr>
        <w:t>Adding one more observation should create one new row</w:t>
      </w:r>
    </w:p>
    <w:p w14:paraId="392D4D07">
      <w:pPr>
        <w:numPr>
          <w:ilvl w:val="2"/>
          <w:numId w:val="6"/>
        </w:numPr>
        <w:rPr>
          <w:rFonts w:asciiTheme="minorHAnsi" w:hAnsiTheme="minorHAnsi" w:eastAsiaTheme="majorEastAsia" w:cstheme="minorHAnsi"/>
        </w:rPr>
      </w:pPr>
      <w:r>
        <w:rPr>
          <w:rFonts w:asciiTheme="minorHAnsi" w:hAnsiTheme="minorHAnsi" w:eastAsiaTheme="majorEastAsia" w:cstheme="minorHAnsi"/>
        </w:rPr>
        <w:t>No new columns</w:t>
      </w:r>
    </w:p>
    <w:p w14:paraId="19F0DCFD">
      <w:pPr>
        <w:numPr>
          <w:ilvl w:val="2"/>
          <w:numId w:val="6"/>
        </w:numPr>
        <w:rPr>
          <w:rFonts w:asciiTheme="minorHAnsi" w:hAnsiTheme="minorHAnsi" w:eastAsiaTheme="majorEastAsia" w:cstheme="minorHAnsi"/>
        </w:rPr>
      </w:pPr>
      <w:r>
        <w:rPr>
          <w:rFonts w:asciiTheme="minorHAnsi" w:hAnsiTheme="minorHAnsi" w:eastAsiaTheme="majorEastAsia" w:cstheme="minorHAnsi"/>
        </w:rPr>
        <w:t>No multiple rows</w:t>
      </w:r>
    </w:p>
    <w:p w14:paraId="485A8869">
      <w:pPr>
        <w:numPr>
          <w:ilvl w:val="2"/>
          <w:numId w:val="6"/>
        </w:numPr>
        <w:rPr>
          <w:rFonts w:asciiTheme="minorHAnsi" w:hAnsiTheme="minorHAnsi" w:eastAsiaTheme="majorEastAsia" w:cstheme="minorHAnsi"/>
        </w:rPr>
      </w:pPr>
      <w:r>
        <w:rPr>
          <w:rFonts w:asciiTheme="minorHAnsi" w:hAnsiTheme="minorHAnsi" w:eastAsiaTheme="majorEastAsia" w:cstheme="minorHAnsi"/>
        </w:rPr>
        <w:t>No partial rows, no changes to other rows</w:t>
      </w:r>
    </w:p>
    <w:p w14:paraId="54300E51">
      <w:pPr>
        <w:numPr>
          <w:ilvl w:val="0"/>
          <w:numId w:val="6"/>
        </w:numPr>
        <w:rPr>
          <w:rFonts w:asciiTheme="minorHAnsi" w:hAnsiTheme="minorHAnsi" w:eastAsiaTheme="majorEastAsia" w:cstheme="minorHAnsi"/>
        </w:rPr>
      </w:pPr>
      <w:r>
        <w:rPr>
          <w:rFonts w:asciiTheme="minorHAnsi" w:hAnsiTheme="minorHAnsi" w:eastAsiaTheme="majorEastAsia" w:cstheme="minorHAnsi"/>
        </w:rPr>
        <w:t>pandas allows us to read, tidy up and transform datasets</w:t>
      </w:r>
    </w:p>
    <w:p w14:paraId="52A22206">
      <w:pPr>
        <w:numPr>
          <w:ilvl w:val="1"/>
          <w:numId w:val="6"/>
        </w:numPr>
        <w:rPr>
          <w:rFonts w:asciiTheme="minorHAnsi" w:hAnsiTheme="minorHAnsi" w:eastAsiaTheme="majorEastAsia" w:cstheme="minorHAnsi"/>
        </w:rPr>
      </w:pPr>
      <w:r>
        <w:rPr>
          <w:rFonts w:asciiTheme="minorHAnsi" w:hAnsiTheme="minorHAnsi" w:eastAsiaTheme="majorEastAsia" w:cstheme="minorHAnsi"/>
        </w:rPr>
        <w:t>Data modelling requires a tidy and clean dataset in order to work well (garbage in – garbage out)</w:t>
      </w:r>
    </w:p>
    <w:p w14:paraId="37C78B48">
      <w:pPr>
        <w:rPr>
          <w:rFonts w:asciiTheme="minorHAnsi" w:hAnsiTheme="minorHAnsi" w:eastAsiaTheme="majorEastAsia" w:cstheme="minorHAnsi"/>
        </w:rPr>
      </w:pPr>
      <w:r>
        <w:rPr>
          <w:rFonts w:asciiTheme="minorHAnsi" w:hAnsiTheme="minorHAnsi" w:eastAsiaTheme="majorEastAsia" w:cstheme="minorHAnsi"/>
          <w:b/>
          <w:bCs/>
        </w:rPr>
        <w:t>1.2 Messy Data</w:t>
      </w:r>
    </w:p>
    <w:p w14:paraId="75822B66">
      <w:pPr>
        <w:numPr>
          <w:ilvl w:val="0"/>
          <w:numId w:val="6"/>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88960" behindDoc="0" locked="0" layoutInCell="1" allowOverlap="1">
            <wp:simplePos x="0" y="0"/>
            <wp:positionH relativeFrom="column">
              <wp:posOffset>349885</wp:posOffset>
            </wp:positionH>
            <wp:positionV relativeFrom="paragraph">
              <wp:posOffset>342900</wp:posOffset>
            </wp:positionV>
            <wp:extent cx="3863340" cy="1206500"/>
            <wp:effectExtent l="128270" t="90170" r="332740" b="341630"/>
            <wp:wrapTopAndBottom/>
            <wp:docPr id="64" name="Picture 2" descr="A group of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A group of black arrows&#10;&#10;Description automatically generated"/>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63340" cy="1206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eastAsiaTheme="majorEastAsia" w:cstheme="minorHAnsi"/>
        </w:rPr>
        <w:t>What we want</w:t>
      </w:r>
    </w:p>
    <w:p w14:paraId="0E607EE5">
      <w:pPr>
        <w:numPr>
          <w:ilvl w:val="0"/>
          <w:numId w:val="6"/>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89984" behindDoc="0" locked="0" layoutInCell="1" allowOverlap="1">
            <wp:simplePos x="0" y="0"/>
            <wp:positionH relativeFrom="margin">
              <wp:posOffset>0</wp:posOffset>
            </wp:positionH>
            <wp:positionV relativeFrom="paragraph">
              <wp:posOffset>2054225</wp:posOffset>
            </wp:positionV>
            <wp:extent cx="5631180" cy="1506220"/>
            <wp:effectExtent l="0" t="0" r="7620" b="17780"/>
            <wp:wrapTopAndBottom/>
            <wp:docPr id="1522671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536"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31180" cy="1506220"/>
                    </a:xfrm>
                    <a:prstGeom prst="rect">
                      <a:avLst/>
                    </a:prstGeom>
                  </pic:spPr>
                </pic:pic>
              </a:graphicData>
            </a:graphic>
          </wp:anchor>
        </w:drawing>
      </w:r>
      <w:r>
        <w:rPr>
          <w:rFonts w:asciiTheme="minorHAnsi" w:hAnsiTheme="minorHAnsi" w:eastAsiaTheme="majorEastAsia" w:cstheme="minorHAnsi"/>
        </w:rPr>
        <w:t>What we get instead</w:t>
      </w:r>
    </w:p>
    <w:p w14:paraId="66F7B24E">
      <w:pPr>
        <w:rPr>
          <w:rFonts w:asciiTheme="minorHAnsi" w:hAnsiTheme="minorHAnsi" w:eastAsiaTheme="majorEastAsia" w:cstheme="minorHAnsi"/>
        </w:rPr>
      </w:pPr>
      <w:r>
        <w:rPr>
          <w:rFonts w:asciiTheme="minorHAnsi" w:hAnsiTheme="minorHAnsi" w:eastAsiaTheme="majorEastAsia" w:cstheme="minorHAnsi"/>
          <w:b/>
          <w:bCs/>
        </w:rPr>
        <w:t>1.3 Tidy and Messy Data</w:t>
      </w:r>
    </w:p>
    <w:p w14:paraId="3EA17010">
      <w:pPr>
        <w:numPr>
          <w:ilvl w:val="0"/>
          <w:numId w:val="7"/>
        </w:numPr>
        <w:rPr>
          <w:rFonts w:asciiTheme="minorHAnsi" w:hAnsiTheme="minorHAnsi" w:eastAsiaTheme="majorEastAsia" w:cstheme="minorHAnsi"/>
        </w:rPr>
      </w:pPr>
      <w:r>
        <w:rPr>
          <w:rFonts w:asciiTheme="minorHAnsi" w:hAnsiTheme="minorHAnsi" w:eastAsiaTheme="majorEastAsia" w:cstheme="minorHAnsi"/>
        </w:rPr>
        <w:t xml:space="preserve">A very good </w:t>
      </w:r>
      <w:r>
        <w:fldChar w:fldCharType="begin"/>
      </w:r>
      <w:r>
        <w:instrText xml:space="preserve"> HYPERLINK "http://vita.had.co.nz/papers/tidy-data.pdf" </w:instrText>
      </w:r>
      <w:r>
        <w:fldChar w:fldCharType="separate"/>
      </w:r>
      <w:r>
        <w:rPr>
          <w:rStyle w:val="8"/>
          <w:rFonts w:asciiTheme="minorHAnsi" w:hAnsiTheme="minorHAnsi" w:eastAsiaTheme="majorEastAsia" w:cstheme="minorHAnsi"/>
          <w:i/>
          <w:iCs/>
        </w:rPr>
        <w:t>paper</w:t>
      </w:r>
      <w:r>
        <w:rPr>
          <w:rStyle w:val="8"/>
          <w:rFonts w:asciiTheme="minorHAnsi" w:hAnsiTheme="minorHAnsi" w:eastAsiaTheme="majorEastAsia" w:cstheme="minorHAnsi"/>
          <w:i/>
          <w:iCs/>
        </w:rPr>
        <w:fldChar w:fldCharType="end"/>
      </w:r>
      <w:r>
        <w:rPr>
          <w:rFonts w:asciiTheme="minorHAnsi" w:hAnsiTheme="minorHAnsi" w:eastAsiaTheme="majorEastAsia" w:cstheme="minorHAnsi"/>
          <w:i/>
          <w:iCs/>
        </w:rPr>
        <w:t xml:space="preserve"> o</w:t>
      </w:r>
      <w:r>
        <w:rPr>
          <w:rFonts w:asciiTheme="minorHAnsi" w:hAnsiTheme="minorHAnsi" w:eastAsiaTheme="majorEastAsia" w:cstheme="minorHAnsi"/>
        </w:rPr>
        <w:t>n tidy data</w:t>
      </w:r>
    </w:p>
    <w:p w14:paraId="5254EF6D">
      <w:pPr>
        <w:numPr>
          <w:ilvl w:val="0"/>
          <w:numId w:val="7"/>
        </w:numPr>
        <w:rPr>
          <w:rFonts w:asciiTheme="minorHAnsi" w:hAnsiTheme="minorHAnsi" w:eastAsiaTheme="majorEastAsia" w:cstheme="minorHAnsi"/>
        </w:rPr>
      </w:pPr>
      <w:r>
        <w:rPr>
          <w:rFonts w:asciiTheme="minorHAnsi" w:hAnsiTheme="minorHAnsi" w:eastAsiaTheme="majorEastAsia" w:cstheme="minorHAnsi"/>
        </w:rPr>
        <w:t>Example: several datasets</w:t>
      </w:r>
    </w:p>
    <w:p w14:paraId="7BC70204">
      <w:pPr>
        <w:numPr>
          <w:ilvl w:val="1"/>
          <w:numId w:val="7"/>
        </w:numPr>
        <w:rPr>
          <w:rFonts w:asciiTheme="minorHAnsi" w:hAnsiTheme="minorHAnsi" w:eastAsiaTheme="majorEastAsia" w:cstheme="minorHAnsi"/>
        </w:rPr>
      </w:pPr>
      <w:r>
        <w:rPr>
          <w:rFonts w:asciiTheme="minorHAnsi" w:hAnsiTheme="minorHAnsi" w:eastAsiaTheme="majorEastAsia" w:cstheme="minorHAnsi"/>
        </w:rPr>
        <w:t>Same information, different ease of use</w:t>
      </w:r>
    </w:p>
    <w:p w14:paraId="1E233968">
      <w:pPr>
        <w:rPr>
          <w:rFonts w:asciiTheme="minorHAnsi" w:hAnsiTheme="minorHAnsi" w:eastAsiaTheme="majorEastAsia" w:cstheme="minorHAnsi"/>
        </w:rPr>
      </w:pPr>
      <w:r>
        <w:rPr>
          <w:rFonts w:asciiTheme="minorHAnsi" w:hAnsiTheme="minorHAnsi" w:eastAsiaTheme="majorEastAsia" w:cstheme="minorHAnsi"/>
          <w:b/>
          <w:bCs/>
        </w:rPr>
        <w:drawing>
          <wp:anchor distT="0" distB="0" distL="114300" distR="114300" simplePos="0" relativeHeight="251696128" behindDoc="0" locked="0" layoutInCell="1" allowOverlap="1">
            <wp:simplePos x="0" y="0"/>
            <wp:positionH relativeFrom="column">
              <wp:posOffset>487045</wp:posOffset>
            </wp:positionH>
            <wp:positionV relativeFrom="paragraph">
              <wp:posOffset>0</wp:posOffset>
            </wp:positionV>
            <wp:extent cx="4213860" cy="1742440"/>
            <wp:effectExtent l="0" t="0" r="15240" b="10160"/>
            <wp:wrapTopAndBottom/>
            <wp:docPr id="81651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6799" name="Picture 1" descr="A screenshot of a computer&#10;&#10;Description automatically generated"/>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13860" cy="1742440"/>
                    </a:xfrm>
                    <a:prstGeom prst="rect">
                      <a:avLst/>
                    </a:prstGeom>
                  </pic:spPr>
                </pic:pic>
              </a:graphicData>
            </a:graphic>
          </wp:anchor>
        </w:drawing>
      </w:r>
      <w:r>
        <w:rPr>
          <w:rFonts w:asciiTheme="minorHAnsi" w:hAnsiTheme="minorHAnsi" w:eastAsiaTheme="majorEastAsia" w:cstheme="minorHAnsi"/>
          <w:b/>
          <w:bCs/>
        </w:rPr>
        <w:t>1.4 Messy to Tidy Data</w:t>
      </w:r>
    </w:p>
    <w:p w14:paraId="5D3BDCB5">
      <w:pPr>
        <w:numPr>
          <w:ilvl w:val="0"/>
          <w:numId w:val="8"/>
        </w:numPr>
        <w:rPr>
          <w:rFonts w:asciiTheme="minorHAnsi" w:hAnsiTheme="minorHAnsi" w:eastAsiaTheme="majorEastAsia" w:cstheme="minorHAnsi"/>
        </w:rPr>
      </w:pPr>
      <w:r>
        <w:rPr>
          <w:rFonts w:asciiTheme="minorHAnsi" w:hAnsiTheme="minorHAnsi" w:eastAsiaTheme="majorEastAsia" w:cstheme="minorHAnsi"/>
        </w:rPr>
        <w:t>The table header contains values</w:t>
      </w:r>
    </w:p>
    <w:p w14:paraId="5C8F0669">
      <w:pPr>
        <w:numPr>
          <w:ilvl w:val="1"/>
          <w:numId w:val="8"/>
        </w:numPr>
        <w:rPr>
          <w:rFonts w:asciiTheme="minorHAnsi" w:hAnsiTheme="minorHAnsi" w:eastAsiaTheme="majorEastAsia" w:cstheme="minorHAnsi"/>
        </w:rPr>
      </w:pPr>
      <w:r>
        <w:rPr>
          <w:rFonts w:asciiTheme="minorHAnsi" w:hAnsiTheme="minorHAnsi" w:eastAsiaTheme="majorEastAsia" w:cstheme="minorHAnsi"/>
        </w:rPr>
        <w:t>Identify the variables and distribute (unpivot) the values</w:t>
      </w:r>
    </w:p>
    <w:p w14:paraId="75F5D13E">
      <w:pPr>
        <w:numPr>
          <w:ilvl w:val="0"/>
          <w:numId w:val="9"/>
        </w:numPr>
        <w:rPr>
          <w:rFonts w:asciiTheme="minorHAnsi" w:hAnsiTheme="minorHAnsi" w:eastAsiaTheme="majorEastAsia" w:cstheme="minorHAnsi"/>
        </w:rPr>
      </w:pPr>
      <w:r>
        <w:rPr>
          <w:rFonts w:asciiTheme="minorHAnsi" w:hAnsiTheme="minorHAnsi" w:eastAsiaTheme="majorEastAsia" w:cstheme="minorHAnsi"/>
        </w:rPr>
        <w:t>Read the pew.csv dataset</w:t>
      </w:r>
    </w:p>
    <w:p w14:paraId="72693553">
      <w:pPr>
        <w:numPr>
          <w:ilvl w:val="1"/>
          <w:numId w:val="9"/>
        </w:numPr>
        <w:rPr>
          <w:rFonts w:asciiTheme="minorHAnsi" w:hAnsiTheme="minorHAnsi" w:eastAsiaTheme="majorEastAsia" w:cstheme="minorHAnsi"/>
        </w:rPr>
      </w:pPr>
      <w:r>
        <w:rPr>
          <w:rFonts w:asciiTheme="minorHAnsi" w:hAnsiTheme="minorHAnsi" w:eastAsiaTheme="majorEastAsia" w:cstheme="minorHAnsi"/>
        </w:rPr>
        <w:t>Distribution of income by religion</w:t>
      </w:r>
    </w:p>
    <w:p w14:paraId="492FB075">
      <w:pPr>
        <w:numPr>
          <w:ilvl w:val="0"/>
          <w:numId w:val="9"/>
        </w:numPr>
        <w:rPr>
          <w:rFonts w:asciiTheme="minorHAnsi" w:hAnsiTheme="minorHAnsi" w:eastAsiaTheme="majorEastAsia" w:cstheme="minorHAnsi"/>
        </w:rPr>
      </w:pPr>
      <w:r>
        <w:rPr>
          <w:rFonts w:asciiTheme="minorHAnsi" w:hAnsiTheme="minorHAnsi" w:eastAsiaTheme="majorEastAsia" w:cstheme="minorHAnsi"/>
        </w:rPr>
        <w:t>Show the first 5 values (use the head() function)</w:t>
      </w:r>
    </w:p>
    <w:p w14:paraId="4591435B">
      <w:pPr>
        <w:numPr>
          <w:ilvl w:val="1"/>
          <w:numId w:val="9"/>
        </w:numPr>
        <w:rPr>
          <w:rFonts w:asciiTheme="minorHAnsi" w:hAnsiTheme="minorHAnsi" w:eastAsiaTheme="majorEastAsia" w:cstheme="minorHAnsi"/>
        </w:rPr>
      </w:pPr>
      <w:r>
        <w:rPr>
          <w:rFonts w:asciiTheme="minorHAnsi" w:hAnsiTheme="minorHAnsi" w:eastAsiaTheme="majorEastAsia" w:cstheme="minorHAnsi"/>
        </w:rPr>
        <w:t>Also see the number of variables and observations (shape)</w:t>
      </w:r>
    </w:p>
    <w:p w14:paraId="70D1E581">
      <w:pPr>
        <w:numPr>
          <w:ilvl w:val="1"/>
          <w:numId w:val="9"/>
        </w:numPr>
        <w:rPr>
          <w:rFonts w:asciiTheme="minorHAnsi" w:hAnsiTheme="minorHAnsi" w:eastAsiaTheme="majorEastAsia" w:cstheme="minorHAnsi"/>
        </w:rPr>
      </w:pPr>
      <w:r>
        <w:rPr>
          <w:rFonts w:asciiTheme="minorHAnsi" w:hAnsiTheme="minorHAnsi" w:eastAsiaTheme="majorEastAsia" w:cstheme="minorHAnsi"/>
        </w:rPr>
        <w:t>This will also ensure that you've read the dataset correctly</w:t>
      </w:r>
    </w:p>
    <w:p w14:paraId="3F5E71D6">
      <w:pPr>
        <w:numPr>
          <w:ilvl w:val="1"/>
          <w:numId w:val="9"/>
        </w:numPr>
        <w:rPr>
          <w:rFonts w:asciiTheme="minorHAnsi" w:hAnsiTheme="minorHAnsi" w:eastAsiaTheme="majorEastAsia" w:cstheme="minorHAnsi"/>
        </w:rPr>
      </w:pPr>
      <w:r>
        <w:rPr>
          <w:rFonts w:asciiTheme="minorHAnsi" w:hAnsiTheme="minorHAnsi" w:eastAsiaTheme="majorEastAsia" w:cstheme="minorHAnsi"/>
          <w:b/>
          <w:bCs/>
        </w:rPr>
        <w:t>Variables:</w:t>
      </w:r>
      <w:r>
        <w:rPr>
          <w:rFonts w:asciiTheme="minorHAnsi" w:hAnsiTheme="minorHAnsi" w:eastAsiaTheme="majorEastAsia" w:cstheme="minorHAnsi"/>
        </w:rPr>
        <w:t xml:space="preserve"> religion, income, frequency</w:t>
      </w:r>
    </w:p>
    <w:p w14:paraId="3C36CFF9">
      <w:pPr>
        <w:numPr>
          <w:ilvl w:val="0"/>
          <w:numId w:val="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7152" behindDoc="0" locked="0" layoutInCell="1" allowOverlap="1">
            <wp:simplePos x="0" y="0"/>
            <wp:positionH relativeFrom="margin">
              <wp:posOffset>136525</wp:posOffset>
            </wp:positionH>
            <wp:positionV relativeFrom="paragraph">
              <wp:posOffset>247650</wp:posOffset>
            </wp:positionV>
            <wp:extent cx="4869180" cy="847725"/>
            <wp:effectExtent l="0" t="0" r="7620" b="9525"/>
            <wp:wrapTopAndBottom/>
            <wp:docPr id="1166268635" name="Picture 1" descr="A white rectangular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8635" name="Picture 1" descr="A white rectangular sign with green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9180" cy="847725"/>
                    </a:xfrm>
                    <a:prstGeom prst="rect">
                      <a:avLst/>
                    </a:prstGeom>
                  </pic:spPr>
                </pic:pic>
              </a:graphicData>
            </a:graphic>
          </wp:anchor>
        </w:drawing>
      </w:r>
      <w:r>
        <w:rPr>
          <w:rFonts w:asciiTheme="minorHAnsi" w:hAnsiTheme="minorHAnsi" w:eastAsiaTheme="majorEastAsia" w:cstheme="minorHAnsi"/>
        </w:rPr>
        <w:t>Transform the dataset to make it tidy (</w:t>
      </w:r>
      <w:r>
        <w:fldChar w:fldCharType="begin"/>
      </w:r>
      <w:r>
        <w:instrText xml:space="preserve"> HYPERLINK "https://pandas.pydata.org/pandas-docs/stable/reference/api/pandas.melt.html" </w:instrText>
      </w:r>
      <w:r>
        <w:fldChar w:fldCharType="separate"/>
      </w:r>
      <w:r>
        <w:rPr>
          <w:rStyle w:val="8"/>
          <w:rFonts w:asciiTheme="minorHAnsi" w:hAnsiTheme="minorHAnsi" w:eastAsiaTheme="majorEastAsia" w:cstheme="minorHAnsi"/>
          <w:i/>
          <w:iCs/>
        </w:rPr>
        <w:t>docs</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w:t>
      </w:r>
    </w:p>
    <w:p w14:paraId="4B568B97">
      <w:pPr>
        <w:numPr>
          <w:ilvl w:val="0"/>
          <w:numId w:val="10"/>
        </w:numPr>
        <w:rPr>
          <w:rFonts w:asciiTheme="minorHAnsi" w:hAnsiTheme="minorHAnsi" w:eastAsiaTheme="majorEastAsia" w:cstheme="minorHAnsi"/>
        </w:rPr>
      </w:pPr>
      <w:r>
        <w:rPr>
          <w:rFonts w:asciiTheme="minorHAnsi" w:hAnsiTheme="minorHAnsi" w:eastAsiaTheme="majorEastAsia" w:cstheme="minorHAnsi"/>
        </w:rPr>
        <w:t>Multiple variables stored in one column</w:t>
      </w:r>
    </w:p>
    <w:p w14:paraId="5235F7F8">
      <w:pPr>
        <w:numPr>
          <w:ilvl w:val="1"/>
          <w:numId w:val="10"/>
        </w:numPr>
        <w:rPr>
          <w:rFonts w:asciiTheme="minorHAnsi" w:hAnsiTheme="minorHAnsi" w:eastAsiaTheme="majorEastAsia" w:cstheme="minorHAnsi"/>
        </w:rPr>
      </w:pPr>
      <w:r>
        <w:rPr>
          <w:rFonts w:asciiTheme="minorHAnsi" w:hAnsiTheme="minorHAnsi" w:eastAsiaTheme="majorEastAsia" w:cstheme="minorHAnsi"/>
        </w:rPr>
        <w:t>Identify and split the variables into separate columns</w:t>
      </w:r>
    </w:p>
    <w:p w14:paraId="7B76D64F">
      <w:pPr>
        <w:numPr>
          <w:ilvl w:val="0"/>
          <w:numId w:val="11"/>
        </w:numPr>
        <w:rPr>
          <w:rFonts w:asciiTheme="minorHAnsi" w:hAnsiTheme="minorHAnsi" w:eastAsiaTheme="majorEastAsia" w:cstheme="minorHAnsi"/>
        </w:rPr>
      </w:pPr>
      <w:r>
        <w:rPr>
          <w:rFonts w:asciiTheme="minorHAnsi" w:hAnsiTheme="minorHAnsi" w:eastAsiaTheme="majorEastAsia" w:cstheme="minorHAnsi"/>
        </w:rPr>
        <w:t>Read the tb.csv dataset</w:t>
      </w:r>
    </w:p>
    <w:p w14:paraId="19088026">
      <w:pPr>
        <w:numPr>
          <w:ilvl w:val="1"/>
          <w:numId w:val="11"/>
        </w:numPr>
        <w:rPr>
          <w:rFonts w:asciiTheme="minorHAnsi" w:hAnsiTheme="minorHAnsi" w:eastAsiaTheme="majorEastAsia" w:cstheme="minorHAnsi"/>
        </w:rPr>
      </w:pPr>
      <w:r>
        <w:rPr>
          <w:rFonts w:asciiTheme="minorHAnsi" w:hAnsiTheme="minorHAnsi" w:eastAsiaTheme="majorEastAsia" w:cstheme="minorHAnsi"/>
        </w:rPr>
        <w:t>Tuberculosis cases</w:t>
      </w:r>
    </w:p>
    <w:p w14:paraId="7628F78F">
      <w:pPr>
        <w:numPr>
          <w:ilvl w:val="1"/>
          <w:numId w:val="11"/>
        </w:numPr>
        <w:rPr>
          <w:rFonts w:asciiTheme="minorHAnsi" w:hAnsiTheme="minorHAnsi" w:eastAsiaTheme="majorEastAsia" w:cstheme="minorHAnsi"/>
        </w:rPr>
      </w:pPr>
      <w:r>
        <w:rPr>
          <w:rFonts w:asciiTheme="minorHAnsi" w:hAnsiTheme="minorHAnsi" w:eastAsiaTheme="majorEastAsia" w:cstheme="minorHAnsi"/>
        </w:rPr>
        <w:t>m</w:t>
      </w:r>
      <w:r>
        <w:rPr>
          <w:rFonts w:asciiTheme="minorHAnsi" w:hAnsiTheme="minorHAnsi" w:eastAsiaTheme="majorEastAsia" w:cstheme="minorHAnsi"/>
          <w:b/>
          <w:bCs/>
        </w:rPr>
        <w:t>04</w:t>
      </w:r>
      <w:r>
        <w:rPr>
          <w:rFonts w:asciiTheme="minorHAnsi" w:hAnsiTheme="minorHAnsi" w:eastAsiaTheme="majorEastAsia" w:cstheme="minorHAnsi"/>
        </w:rPr>
        <w:t>, m</w:t>
      </w:r>
      <w:r>
        <w:rPr>
          <w:rFonts w:asciiTheme="minorHAnsi" w:hAnsiTheme="minorHAnsi" w:eastAsiaTheme="majorEastAsia" w:cstheme="minorHAnsi"/>
          <w:b/>
          <w:bCs/>
        </w:rPr>
        <w:t>514</w:t>
      </w:r>
      <w:r>
        <w:rPr>
          <w:rFonts w:asciiTheme="minorHAnsi" w:hAnsiTheme="minorHAnsi" w:eastAsiaTheme="majorEastAsia" w:cstheme="minorHAnsi"/>
        </w:rPr>
        <w:t>, m</w:t>
      </w:r>
      <w:r>
        <w:rPr>
          <w:rFonts w:asciiTheme="minorHAnsi" w:hAnsiTheme="minorHAnsi" w:eastAsiaTheme="majorEastAsia" w:cstheme="minorHAnsi"/>
          <w:b/>
          <w:bCs/>
        </w:rPr>
        <w:t>1524</w:t>
      </w:r>
      <w:r>
        <w:rPr>
          <w:rFonts w:asciiTheme="minorHAnsi" w:hAnsiTheme="minorHAnsi" w:eastAsiaTheme="majorEastAsia" w:cstheme="minorHAnsi"/>
        </w:rPr>
        <w:t>, etc. contain two variables (gender and age)</w:t>
      </w:r>
    </w:p>
    <w:p w14:paraId="1CAE2D46">
      <w:pPr>
        <w:numPr>
          <w:ilvl w:val="2"/>
          <w:numId w:val="11"/>
        </w:numPr>
        <w:rPr>
          <w:rFonts w:asciiTheme="minorHAnsi" w:hAnsiTheme="minorHAnsi" w:eastAsiaTheme="majorEastAsia" w:cstheme="minorHAnsi"/>
        </w:rPr>
      </w:pPr>
      <w:r>
        <w:rPr>
          <w:rFonts w:asciiTheme="minorHAnsi" w:hAnsiTheme="minorHAnsi" w:eastAsiaTheme="majorEastAsia" w:cstheme="minorHAnsi"/>
        </w:rPr>
        <w:t>male, 0-4 years old; male, 5-14 years old, etc.</w:t>
      </w:r>
    </w:p>
    <w:p w14:paraId="610BA7E0">
      <w:pPr>
        <w:numPr>
          <w:ilvl w:val="2"/>
          <w:numId w:val="11"/>
        </w:numPr>
        <w:rPr>
          <w:rFonts w:asciiTheme="minorHAnsi" w:hAnsiTheme="minorHAnsi" w:eastAsiaTheme="majorEastAsia" w:cstheme="minorHAnsi"/>
        </w:rPr>
      </w:pPr>
      <w:r>
        <w:rPr>
          <w:rFonts w:asciiTheme="minorHAnsi" w:hAnsiTheme="minorHAnsi" w:eastAsiaTheme="majorEastAsia" w:cstheme="minorHAnsi"/>
        </w:rPr>
        <w:t>There's also a problem with missing values (NaN)</w:t>
      </w:r>
    </w:p>
    <w:p w14:paraId="1734273A">
      <w:pPr>
        <w:numPr>
          <w:ilvl w:val="0"/>
          <w:numId w:val="11"/>
        </w:numPr>
        <w:rPr>
          <w:rFonts w:asciiTheme="minorHAnsi" w:hAnsiTheme="minorHAnsi" w:eastAsiaTheme="majorEastAsia" w:cstheme="minorHAnsi"/>
        </w:rPr>
      </w:pPr>
      <w:r>
        <w:rPr>
          <w:rFonts w:asciiTheme="minorHAnsi" w:hAnsiTheme="minorHAnsi" w:eastAsiaTheme="majorEastAsia" w:cstheme="minorHAnsi"/>
        </w:rPr>
        <w:t>Tidying process</w:t>
      </w:r>
    </w:p>
    <w:p w14:paraId="46D1904C">
      <w:pPr>
        <w:numPr>
          <w:ilvl w:val="1"/>
          <w:numId w:val="11"/>
        </w:numPr>
        <w:rPr>
          <w:rFonts w:asciiTheme="minorHAnsi" w:hAnsiTheme="minorHAnsi" w:eastAsiaTheme="majorEastAsia" w:cstheme="minorHAnsi"/>
        </w:rPr>
      </w:pPr>
      <w:r>
        <w:rPr>
          <w:rFonts w:asciiTheme="minorHAnsi" w:hAnsiTheme="minorHAnsi" w:eastAsiaTheme="majorEastAsia" w:cstheme="minorHAnsi"/>
        </w:rPr>
        <w:t>First, melt all columns (they are values and should not be)</w:t>
      </w:r>
    </w:p>
    <w:p w14:paraId="70997E3C">
      <w:pPr>
        <w:numPr>
          <w:ilvl w:val="1"/>
          <w:numId w:val="11"/>
        </w:numPr>
        <w:rPr>
          <w:rFonts w:asciiTheme="minorHAnsi" w:hAnsiTheme="minorHAnsi" w:eastAsiaTheme="majorEastAsia" w:cstheme="minorHAnsi"/>
        </w:rPr>
      </w:pPr>
      <w:r>
        <w:rPr>
          <w:rFonts w:asciiTheme="minorHAnsi" w:hAnsiTheme="minorHAnsi" w:eastAsiaTheme="majorEastAsia" w:cstheme="minorHAnsi"/>
        </w:rPr>
        <w:t>Next, split the column names and extract the gender and age information</w:t>
      </w:r>
    </w:p>
    <w:p w14:paraId="4B8CC0B4">
      <w:pPr>
        <w:numPr>
          <w:ilvl w:val="1"/>
          <w:numId w:val="11"/>
        </w:numPr>
        <w:rPr>
          <w:rFonts w:asciiTheme="minorHAnsi" w:hAnsiTheme="minorHAnsi" w:eastAsiaTheme="majorEastAsia" w:cstheme="minorHAnsi"/>
        </w:rPr>
      </w:pPr>
      <w:r>
        <w:rPr>
          <w:rFonts w:asciiTheme="minorHAnsi" w:hAnsiTheme="minorHAnsi" w:eastAsiaTheme="majorEastAsia" w:cstheme="minorHAnsi"/>
        </w:rPr>
        <w:t>Add the new info to the dataset</w:t>
      </w:r>
    </w:p>
    <w:p w14:paraId="71C98B6F">
      <w:pPr>
        <w:numPr>
          <w:ilvl w:val="1"/>
          <w:numId w:val="11"/>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8176" behindDoc="0" locked="0" layoutInCell="1" allowOverlap="1">
            <wp:simplePos x="0" y="0"/>
            <wp:positionH relativeFrom="margin">
              <wp:posOffset>664210</wp:posOffset>
            </wp:positionH>
            <wp:positionV relativeFrom="paragraph">
              <wp:posOffset>264160</wp:posOffset>
            </wp:positionV>
            <wp:extent cx="3787775" cy="2057400"/>
            <wp:effectExtent l="0" t="0" r="3175" b="0"/>
            <wp:wrapTopAndBottom/>
            <wp:docPr id="115656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432"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3787775" cy="2057400"/>
                    </a:xfrm>
                    <a:prstGeom prst="rect">
                      <a:avLst/>
                    </a:prstGeom>
                    <a:noFill/>
                  </pic:spPr>
                </pic:pic>
              </a:graphicData>
            </a:graphic>
          </wp:anchor>
        </w:drawing>
      </w:r>
      <w:r>
        <w:rPr>
          <w:rFonts w:asciiTheme="minorHAnsi" w:hAnsiTheme="minorHAnsi" w:eastAsiaTheme="majorEastAsia" w:cstheme="minorHAnsi"/>
        </w:rPr>
        <w:t>Remove all missing values</w:t>
      </w:r>
    </w:p>
    <w:p w14:paraId="06225F46">
      <w:pPr>
        <w:numPr>
          <w:ilvl w:val="0"/>
          <w:numId w:val="12"/>
        </w:numPr>
        <w:rPr>
          <w:rFonts w:asciiTheme="minorHAnsi" w:hAnsiTheme="minorHAnsi" w:eastAsiaTheme="majorEastAsia" w:cstheme="minorHAnsi"/>
        </w:rPr>
      </w:pPr>
      <w:r>
        <w:rPr>
          <w:rFonts w:asciiTheme="minorHAnsi" w:hAnsiTheme="minorHAnsi" w:eastAsiaTheme="majorEastAsia" w:cstheme="minorHAnsi"/>
        </w:rPr>
        <w:t>Variables are stored in both rows and columns</w:t>
      </w:r>
    </w:p>
    <w:p w14:paraId="6FADA957">
      <w:pPr>
        <w:numPr>
          <w:ilvl w:val="1"/>
          <w:numId w:val="12"/>
        </w:numPr>
        <w:rPr>
          <w:rFonts w:asciiTheme="minorHAnsi" w:hAnsiTheme="minorHAnsi" w:eastAsiaTheme="majorEastAsia" w:cstheme="minorHAnsi"/>
        </w:rPr>
      </w:pPr>
      <w:r>
        <w:rPr>
          <w:rFonts w:asciiTheme="minorHAnsi" w:hAnsiTheme="minorHAnsi" w:eastAsiaTheme="majorEastAsia" w:cstheme="minorHAnsi"/>
        </w:rPr>
        <w:t>Identify and split the variables</w:t>
      </w:r>
    </w:p>
    <w:p w14:paraId="74464F2F">
      <w:pPr>
        <w:numPr>
          <w:ilvl w:val="0"/>
          <w:numId w:val="13"/>
        </w:numPr>
        <w:rPr>
          <w:rFonts w:asciiTheme="minorHAnsi" w:hAnsiTheme="minorHAnsi" w:eastAsiaTheme="majorEastAsia" w:cstheme="minorHAnsi"/>
        </w:rPr>
      </w:pPr>
      <w:r>
        <w:rPr>
          <w:rFonts w:asciiTheme="minorHAnsi" w:hAnsiTheme="minorHAnsi" w:eastAsiaTheme="majorEastAsia" w:cstheme="minorHAnsi"/>
        </w:rPr>
        <w:t>Read the weather.csv dataset</w:t>
      </w:r>
    </w:p>
    <w:p w14:paraId="4858C385">
      <w:pPr>
        <w:numPr>
          <w:ilvl w:val="1"/>
          <w:numId w:val="13"/>
        </w:numPr>
        <w:rPr>
          <w:rFonts w:asciiTheme="minorHAnsi" w:hAnsiTheme="minorHAnsi" w:eastAsiaTheme="majorEastAsia" w:cstheme="minorHAnsi"/>
        </w:rPr>
      </w:pPr>
      <w:r>
        <w:rPr>
          <w:rFonts w:asciiTheme="minorHAnsi" w:hAnsiTheme="minorHAnsi" w:eastAsiaTheme="majorEastAsia" w:cstheme="minorHAnsi"/>
        </w:rPr>
        <w:t>Daily weather records in Mexico in 2010</w:t>
      </w:r>
    </w:p>
    <w:p w14:paraId="1051B27D">
      <w:pPr>
        <w:numPr>
          <w:ilvl w:val="1"/>
          <w:numId w:val="13"/>
        </w:numPr>
        <w:rPr>
          <w:rFonts w:asciiTheme="minorHAnsi" w:hAnsiTheme="minorHAnsi" w:eastAsiaTheme="majorEastAsia" w:cstheme="minorHAnsi"/>
        </w:rPr>
      </w:pPr>
      <w:r>
        <w:rPr>
          <w:rFonts w:asciiTheme="minorHAnsi" w:hAnsiTheme="minorHAnsi" w:eastAsiaTheme="majorEastAsia" w:cstheme="minorHAnsi"/>
        </w:rPr>
        <w:t xml:space="preserve">d1, d2, etc. are the days of a month; tmin and tmax should </w:t>
      </w:r>
      <w:r>
        <w:rPr>
          <w:rFonts w:asciiTheme="minorHAnsi" w:hAnsiTheme="minorHAnsi" w:eastAsiaTheme="majorEastAsia" w:cstheme="minorHAnsi"/>
        </w:rPr>
        <w:br w:type="textWrapping"/>
      </w:r>
      <w:r>
        <w:rPr>
          <w:rFonts w:asciiTheme="minorHAnsi" w:hAnsiTheme="minorHAnsi" w:eastAsiaTheme="majorEastAsia" w:cstheme="minorHAnsi"/>
        </w:rPr>
        <w:t>be columns</w:t>
      </w:r>
    </w:p>
    <w:p w14:paraId="293931D7">
      <w:pPr>
        <w:numPr>
          <w:ilvl w:val="2"/>
          <w:numId w:val="13"/>
        </w:numPr>
        <w:rPr>
          <w:rFonts w:asciiTheme="minorHAnsi" w:hAnsiTheme="minorHAnsi" w:eastAsiaTheme="majorEastAsia" w:cstheme="minorHAnsi"/>
        </w:rPr>
      </w:pPr>
      <w:r>
        <w:rPr>
          <w:rFonts w:asciiTheme="minorHAnsi" w:hAnsiTheme="minorHAnsi" w:eastAsiaTheme="majorEastAsia" w:cstheme="minorHAnsi"/>
        </w:rPr>
        <w:t>Make a new column with the date: [date, tmin, tmax]</w:t>
      </w:r>
    </w:p>
    <w:p w14:paraId="1239C313">
      <w:pPr>
        <w:numPr>
          <w:ilvl w:val="0"/>
          <w:numId w:val="13"/>
        </w:numPr>
        <w:rPr>
          <w:rFonts w:asciiTheme="minorHAnsi" w:hAnsiTheme="minorHAnsi" w:eastAsiaTheme="majorEastAsia" w:cstheme="minorHAnsi"/>
        </w:rPr>
      </w:pPr>
      <w:r>
        <w:rPr>
          <w:rFonts w:asciiTheme="minorHAnsi" w:hAnsiTheme="minorHAnsi" w:eastAsiaTheme="majorEastAsia" w:cstheme="minorHAnsi"/>
        </w:rPr>
        <w:t>Tidying process</w:t>
      </w:r>
    </w:p>
    <w:p w14:paraId="4CFD6BB2">
      <w:pPr>
        <w:numPr>
          <w:ilvl w:val="1"/>
          <w:numId w:val="13"/>
        </w:numPr>
        <w:rPr>
          <w:rFonts w:asciiTheme="minorHAnsi" w:hAnsiTheme="minorHAnsi" w:eastAsiaTheme="majorEastAsia" w:cstheme="minorHAnsi"/>
        </w:rPr>
      </w:pPr>
      <w:r>
        <w:rPr>
          <w:rFonts w:asciiTheme="minorHAnsi" w:hAnsiTheme="minorHAnsi" w:eastAsiaTheme="majorEastAsia" w:cstheme="minorHAnsi"/>
        </w:rPr>
        <w:t>Melt all days</w:t>
      </w:r>
    </w:p>
    <w:p w14:paraId="3119638E">
      <w:pPr>
        <w:numPr>
          <w:ilvl w:val="1"/>
          <w:numId w:val="13"/>
        </w:numPr>
        <w:rPr>
          <w:rFonts w:asciiTheme="minorHAnsi" w:hAnsiTheme="minorHAnsi" w:eastAsiaTheme="majorEastAsia" w:cstheme="minorHAnsi"/>
        </w:rPr>
      </w:pPr>
      <w:r>
        <w:rPr>
          <w:rFonts w:asciiTheme="minorHAnsi" w:hAnsiTheme="minorHAnsi" w:eastAsiaTheme="majorEastAsia" w:cstheme="minorHAnsi"/>
        </w:rPr>
        <w:t>Create days based on date, month and year</w:t>
      </w:r>
    </w:p>
    <w:p w14:paraId="360D1AE6">
      <w:pPr>
        <w:numPr>
          <w:ilvl w:val="1"/>
          <w:numId w:val="13"/>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9200" behindDoc="0" locked="0" layoutInCell="1" allowOverlap="1">
            <wp:simplePos x="0" y="0"/>
            <wp:positionH relativeFrom="column">
              <wp:posOffset>433705</wp:posOffset>
            </wp:positionH>
            <wp:positionV relativeFrom="paragraph">
              <wp:posOffset>257175</wp:posOffset>
            </wp:positionV>
            <wp:extent cx="4183380" cy="1944370"/>
            <wp:effectExtent l="0" t="0" r="7620" b="17780"/>
            <wp:wrapTopAndBottom/>
            <wp:docPr id="798525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2529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4183380" cy="1944370"/>
                    </a:xfrm>
                    <a:prstGeom prst="rect">
                      <a:avLst/>
                    </a:prstGeom>
                    <a:noFill/>
                  </pic:spPr>
                </pic:pic>
              </a:graphicData>
            </a:graphic>
          </wp:anchor>
        </w:drawing>
      </w:r>
      <w:r>
        <w:rPr>
          <w:rFonts w:asciiTheme="minorHAnsi" w:hAnsiTheme="minorHAnsi" w:eastAsiaTheme="majorEastAsia" w:cstheme="minorHAnsi"/>
        </w:rPr>
        <w:t>Pivot the tmin and tmax columns</w:t>
      </w:r>
    </w:p>
    <w:p w14:paraId="01752967">
      <w:pPr>
        <w:numPr>
          <w:ilvl w:val="0"/>
          <w:numId w:val="14"/>
        </w:numPr>
        <w:rPr>
          <w:rFonts w:asciiTheme="minorHAnsi" w:hAnsiTheme="minorHAnsi" w:eastAsiaTheme="majorEastAsia" w:cstheme="minorHAnsi"/>
        </w:rPr>
      </w:pPr>
      <w:r>
        <w:rPr>
          <w:rFonts w:asciiTheme="minorHAnsi" w:hAnsiTheme="minorHAnsi" w:eastAsiaTheme="majorEastAsia" w:cstheme="minorHAnsi"/>
        </w:rPr>
        <w:t>One type in multiple tables</w:t>
      </w:r>
    </w:p>
    <w:p w14:paraId="06C20DD1">
      <w:pPr>
        <w:numPr>
          <w:ilvl w:val="1"/>
          <w:numId w:val="14"/>
        </w:numPr>
        <w:rPr>
          <w:rFonts w:asciiTheme="minorHAnsi" w:hAnsiTheme="minorHAnsi" w:eastAsiaTheme="majorEastAsia" w:cstheme="minorHAnsi"/>
        </w:rPr>
      </w:pPr>
      <w:r>
        <w:rPr>
          <w:rFonts w:asciiTheme="minorHAnsi" w:hAnsiTheme="minorHAnsi" w:eastAsiaTheme="majorEastAsia" w:cstheme="minorHAnsi"/>
        </w:rPr>
        <w:t>Merge the tables into one</w:t>
      </w:r>
    </w:p>
    <w:p w14:paraId="5D98C3A5">
      <w:pPr>
        <w:numPr>
          <w:ilvl w:val="2"/>
          <w:numId w:val="14"/>
        </w:numPr>
        <w:rPr>
          <w:rFonts w:asciiTheme="minorHAnsi" w:hAnsiTheme="minorHAnsi" w:eastAsiaTheme="majorEastAsia" w:cstheme="minorHAnsi"/>
        </w:rPr>
      </w:pPr>
      <w:r>
        <w:rPr>
          <w:rFonts w:asciiTheme="minorHAnsi" w:hAnsiTheme="minorHAnsi" w:eastAsiaTheme="majorEastAsia" w:cstheme="minorHAnsi"/>
        </w:rPr>
        <w:t>Read all tables, add the new columns</w:t>
      </w:r>
    </w:p>
    <w:p w14:paraId="4896898A">
      <w:pPr>
        <w:numPr>
          <w:ilvl w:val="2"/>
          <w:numId w:val="14"/>
        </w:numPr>
        <w:rPr>
          <w:rFonts w:asciiTheme="minorHAnsi" w:hAnsiTheme="minorHAnsi" w:eastAsiaTheme="majorEastAsia" w:cstheme="minorHAnsi"/>
        </w:rPr>
      </w:pPr>
      <w:r>
        <w:rPr>
          <w:rFonts w:asciiTheme="minorHAnsi" w:hAnsiTheme="minorHAnsi" w:eastAsiaTheme="majorEastAsia" w:cstheme="minorHAnsi"/>
        </w:rPr>
        <w:t>Often the filename should be in its own column (if it's important)</w:t>
      </w:r>
    </w:p>
    <w:p w14:paraId="52274734">
      <w:pPr>
        <w:numPr>
          <w:ilvl w:val="2"/>
          <w:numId w:val="14"/>
        </w:numPr>
        <w:rPr>
          <w:rFonts w:asciiTheme="minorHAnsi" w:hAnsiTheme="minorHAnsi" w:eastAsiaTheme="majorEastAsia" w:cstheme="minorHAnsi"/>
        </w:rPr>
      </w:pPr>
      <w:r>
        <w:rPr>
          <w:rFonts w:asciiTheme="minorHAnsi" w:hAnsiTheme="minorHAnsi" w:eastAsiaTheme="majorEastAsia" w:cstheme="minorHAnsi"/>
        </w:rPr>
        <w:t>Melt and tidy if necessary</w:t>
      </w:r>
    </w:p>
    <w:p w14:paraId="47E36816">
      <w:pPr>
        <w:numPr>
          <w:ilvl w:val="0"/>
          <w:numId w:val="15"/>
        </w:numPr>
        <w:rPr>
          <w:rFonts w:asciiTheme="minorHAnsi" w:hAnsiTheme="minorHAnsi" w:eastAsiaTheme="majorEastAsia" w:cstheme="minorHAnsi"/>
        </w:rPr>
      </w:pPr>
      <w:r>
        <w:rPr>
          <w:rFonts w:asciiTheme="minorHAnsi" w:hAnsiTheme="minorHAnsi" w:eastAsiaTheme="majorEastAsia" w:cstheme="minorHAnsi"/>
        </w:rPr>
        <w:t>Multiple types in one table</w:t>
      </w:r>
    </w:p>
    <w:p w14:paraId="7A1CF7CB">
      <w:pPr>
        <w:numPr>
          <w:ilvl w:val="1"/>
          <w:numId w:val="15"/>
        </w:numPr>
        <w:rPr>
          <w:rFonts w:asciiTheme="minorHAnsi" w:hAnsiTheme="minorHAnsi" w:eastAsiaTheme="majorEastAsia" w:cstheme="minorHAnsi"/>
        </w:rPr>
      </w:pPr>
      <w:r>
        <w:rPr>
          <w:rFonts w:asciiTheme="minorHAnsi" w:hAnsiTheme="minorHAnsi" w:eastAsiaTheme="majorEastAsia" w:cstheme="minorHAnsi"/>
        </w:rPr>
        <w:t>Split into more tables</w:t>
      </w:r>
    </w:p>
    <w:p w14:paraId="445B24DA">
      <w:pPr>
        <w:numPr>
          <w:ilvl w:val="2"/>
          <w:numId w:val="15"/>
        </w:numPr>
        <w:rPr>
          <w:rFonts w:asciiTheme="minorHAnsi" w:hAnsiTheme="minorHAnsi" w:eastAsiaTheme="majorEastAsia" w:cstheme="minorHAnsi"/>
        </w:rPr>
      </w:pPr>
      <w:r>
        <w:rPr>
          <w:rFonts w:asciiTheme="minorHAnsi" w:hAnsiTheme="minorHAnsi" w:eastAsiaTheme="majorEastAsia" w:cstheme="minorHAnsi"/>
        </w:rPr>
        <w:t>If necessary, introduce relations (similar to a relational database)</w:t>
      </w:r>
    </w:p>
    <w:p w14:paraId="77A18DA4">
      <w:pPr>
        <w:numPr>
          <w:ilvl w:val="0"/>
          <w:numId w:val="16"/>
        </w:numPr>
        <w:rPr>
          <w:rFonts w:asciiTheme="minorHAnsi" w:hAnsiTheme="minorHAnsi" w:eastAsiaTheme="majorEastAsia" w:cstheme="minorHAnsi"/>
        </w:rPr>
      </w:pPr>
      <w:r>
        <w:rPr>
          <w:rFonts w:asciiTheme="minorHAnsi" w:hAnsiTheme="minorHAnsi" w:eastAsiaTheme="majorEastAsia" w:cstheme="minorHAnsi"/>
        </w:rPr>
        <w:t>Each table should be responsible for one type of measurement</w:t>
      </w:r>
    </w:p>
    <w:p w14:paraId="0BC3D39A">
      <w:pPr>
        <w:numPr>
          <w:ilvl w:val="0"/>
          <w:numId w:val="16"/>
        </w:numPr>
        <w:rPr>
          <w:rFonts w:asciiTheme="minorHAnsi" w:hAnsiTheme="minorHAnsi" w:eastAsiaTheme="majorEastAsia" w:cstheme="minorHAnsi"/>
        </w:rPr>
      </w:pPr>
      <w:r>
        <w:rPr>
          <w:rFonts w:asciiTheme="minorHAnsi" w:hAnsiTheme="minorHAnsi" w:eastAsiaTheme="majorEastAsia" w:cstheme="minorHAnsi"/>
        </w:rPr>
        <w:t>* Read the billboard.csv dataset and apply those transformations</w:t>
      </w:r>
    </w:p>
    <w:p w14:paraId="549EAAD1">
      <w:pPr>
        <w:pStyle w:val="3"/>
        <w:rPr>
          <w:rFonts w:asciiTheme="minorHAnsi" w:hAnsiTheme="minorHAnsi" w:cstheme="minorHAnsi"/>
        </w:rPr>
      </w:pPr>
      <w:r>
        <w:rPr>
          <w:rFonts w:asciiTheme="minorHAnsi" w:hAnsiTheme="minorHAnsi" w:cstheme="minorHAnsi"/>
        </w:rPr>
        <w:t>Operations on Datasets</w:t>
      </w:r>
    </w:p>
    <w:p w14:paraId="5591E093">
      <w:pPr>
        <w:rPr>
          <w:rFonts w:asciiTheme="minorHAnsi" w:hAnsiTheme="minorHAnsi" w:eastAsiaTheme="majorEastAsia" w:cstheme="minorHAnsi"/>
          <w:b/>
          <w:bCs/>
        </w:rPr>
      </w:pPr>
      <w:r>
        <w:rPr>
          <w:rFonts w:asciiTheme="minorHAnsi" w:hAnsiTheme="minorHAnsi" w:eastAsiaTheme="majorEastAsia" w:cstheme="minorHAnsi"/>
          <w:b/>
          <w:bCs/>
        </w:rPr>
        <w:t>2.1 Subsetting Rows</w:t>
      </w:r>
    </w:p>
    <w:p w14:paraId="7CCB507A">
      <w:pPr>
        <w:numPr>
          <w:ilvl w:val="0"/>
          <w:numId w:val="17"/>
        </w:numPr>
        <w:rPr>
          <w:rFonts w:asciiTheme="minorHAnsi" w:hAnsiTheme="minorHAnsi" w:eastAsiaTheme="majorEastAsia" w:cstheme="minorHAnsi"/>
        </w:rPr>
      </w:pPr>
      <w:r>
        <w:rPr>
          <w:rFonts w:asciiTheme="minorHAnsi" w:hAnsiTheme="minorHAnsi" w:eastAsiaTheme="majorEastAsia" w:cstheme="minorHAnsi"/>
        </w:rPr>
        <w:t xml:space="preserve">Selecting only some rows (aka </w:t>
      </w:r>
      <w:r>
        <w:rPr>
          <w:rFonts w:asciiTheme="minorHAnsi" w:hAnsiTheme="minorHAnsi" w:eastAsiaTheme="majorEastAsia" w:cstheme="minorHAnsi"/>
          <w:b/>
          <w:bCs/>
        </w:rPr>
        <w:t>selection</w:t>
      </w:r>
      <w:r>
        <w:rPr>
          <w:rFonts w:asciiTheme="minorHAnsi" w:hAnsiTheme="minorHAnsi" w:eastAsiaTheme="majorEastAsia" w:cstheme="minorHAnsi"/>
        </w:rPr>
        <w:t>)</w:t>
      </w:r>
    </w:p>
    <w:p w14:paraId="1EDB5261">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0224" behindDoc="0" locked="0" layoutInCell="1" allowOverlap="1">
            <wp:simplePos x="0" y="0"/>
            <wp:positionH relativeFrom="column">
              <wp:posOffset>182245</wp:posOffset>
            </wp:positionH>
            <wp:positionV relativeFrom="paragraph">
              <wp:posOffset>215265</wp:posOffset>
            </wp:positionV>
            <wp:extent cx="4343400" cy="501015"/>
            <wp:effectExtent l="0" t="0" r="0" b="13335"/>
            <wp:wrapTopAndBottom/>
            <wp:docPr id="649297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97223"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343400" cy="501015"/>
                    </a:xfrm>
                    <a:prstGeom prst="rect">
                      <a:avLst/>
                    </a:prstGeom>
                    <a:noFill/>
                  </pic:spPr>
                </pic:pic>
              </a:graphicData>
            </a:graphic>
          </wp:anchor>
        </w:drawing>
      </w:r>
      <w:r>
        <w:rPr>
          <w:rFonts w:asciiTheme="minorHAnsi" w:hAnsiTheme="minorHAnsi" w:eastAsiaTheme="majorEastAsia" w:cstheme="minorHAnsi"/>
        </w:rPr>
        <w:t>First / last n records (observations)</w:t>
      </w:r>
    </w:p>
    <w:p w14:paraId="5EF42908">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1248" behindDoc="0" locked="0" layoutInCell="1" allowOverlap="1">
            <wp:simplePos x="0" y="0"/>
            <wp:positionH relativeFrom="column">
              <wp:posOffset>167005</wp:posOffset>
            </wp:positionH>
            <wp:positionV relativeFrom="paragraph">
              <wp:posOffset>760730</wp:posOffset>
            </wp:positionV>
            <wp:extent cx="4427220" cy="509905"/>
            <wp:effectExtent l="0" t="0" r="11430" b="4445"/>
            <wp:wrapTopAndBottom/>
            <wp:docPr id="2022153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3799"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427220" cy="509905"/>
                    </a:xfrm>
                    <a:prstGeom prst="rect">
                      <a:avLst/>
                    </a:prstGeom>
                    <a:noFill/>
                  </pic:spPr>
                </pic:pic>
              </a:graphicData>
            </a:graphic>
          </wp:anchor>
        </w:drawing>
      </w:r>
      <w:r>
        <w:rPr>
          <w:rFonts w:asciiTheme="minorHAnsi" w:hAnsiTheme="minorHAnsi" w:eastAsiaTheme="majorEastAsia" w:cstheme="minorHAnsi"/>
        </w:rPr>
        <w:t>Random n records</w:t>
      </w:r>
    </w:p>
    <w:p w14:paraId="4DFA4C9B">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2272" behindDoc="0" locked="0" layoutInCell="1" allowOverlap="1">
            <wp:simplePos x="0" y="0"/>
            <wp:positionH relativeFrom="margin">
              <wp:posOffset>212090</wp:posOffset>
            </wp:positionH>
            <wp:positionV relativeFrom="paragraph">
              <wp:posOffset>746760</wp:posOffset>
            </wp:positionV>
            <wp:extent cx="4462145" cy="510540"/>
            <wp:effectExtent l="0" t="0" r="14605" b="3810"/>
            <wp:wrapTopAndBottom/>
            <wp:docPr id="9771318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31849"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462015" cy="510540"/>
                    </a:xfrm>
                    <a:prstGeom prst="rect">
                      <a:avLst/>
                    </a:prstGeom>
                    <a:noFill/>
                  </pic:spPr>
                </pic:pic>
              </a:graphicData>
            </a:graphic>
          </wp:anchor>
        </w:drawing>
      </w:r>
      <w:r>
        <w:rPr>
          <w:rFonts w:asciiTheme="minorHAnsi" w:hAnsiTheme="minorHAnsi" w:eastAsiaTheme="majorEastAsia" w:cstheme="minorHAnsi"/>
        </w:rPr>
        <w:t>Smallest / largest n records in each column</w:t>
      </w:r>
    </w:p>
    <w:p w14:paraId="6BE55F7B">
      <w:pPr>
        <w:numPr>
          <w:ilvl w:val="0"/>
          <w:numId w:val="17"/>
        </w:numPr>
        <w:rPr>
          <w:rFonts w:asciiTheme="minorHAnsi" w:hAnsiTheme="minorHAnsi" w:eastAsiaTheme="majorEastAsia" w:cstheme="minorHAnsi"/>
        </w:rPr>
      </w:pPr>
      <w:r>
        <w:rPr>
          <w:rFonts w:asciiTheme="minorHAnsi" w:hAnsiTheme="minorHAnsi" w:eastAsiaTheme="majorEastAsia" w:cstheme="minorHAnsi"/>
        </w:rPr>
        <w:t>Subsetting by a Boolean expression (predicate)</w:t>
      </w:r>
    </w:p>
    <w:p w14:paraId="598CD20A">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3296" behindDoc="0" locked="0" layoutInCell="1" allowOverlap="1">
            <wp:simplePos x="0" y="0"/>
            <wp:positionH relativeFrom="column">
              <wp:posOffset>281305</wp:posOffset>
            </wp:positionH>
            <wp:positionV relativeFrom="paragraph">
              <wp:posOffset>209550</wp:posOffset>
            </wp:positionV>
            <wp:extent cx="4436745" cy="327025"/>
            <wp:effectExtent l="0" t="0" r="1905" b="15875"/>
            <wp:wrapTopAndBottom/>
            <wp:docPr id="361055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5973"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436745" cy="327025"/>
                    </a:xfrm>
                    <a:prstGeom prst="rect">
                      <a:avLst/>
                    </a:prstGeom>
                    <a:noFill/>
                  </pic:spPr>
                </pic:pic>
              </a:graphicData>
            </a:graphic>
          </wp:anchor>
        </w:drawing>
      </w:r>
      <w:r>
        <w:rPr>
          <w:rFonts w:asciiTheme="minorHAnsi" w:hAnsiTheme="minorHAnsi" w:eastAsiaTheme="majorEastAsia" w:cstheme="minorHAnsi"/>
        </w:rPr>
        <w:t>Returns only rows where the expression returns True</w:t>
      </w:r>
    </w:p>
    <w:p w14:paraId="0184B60B">
      <w:pPr>
        <w:numPr>
          <w:ilvl w:val="0"/>
          <w:numId w:val="17"/>
        </w:numPr>
        <w:rPr>
          <w:rFonts w:asciiTheme="minorHAnsi" w:hAnsiTheme="minorHAnsi" w:eastAsiaTheme="majorEastAsia" w:cstheme="minorHAnsi"/>
        </w:rPr>
      </w:pPr>
      <w:r>
        <w:rPr>
          <w:rFonts w:asciiTheme="minorHAnsi" w:hAnsiTheme="minorHAnsi" w:eastAsiaTheme="majorEastAsia" w:cstheme="minorHAnsi"/>
        </w:rPr>
        <w:t xml:space="preserve">Selecting only some columns (aka </w:t>
      </w:r>
      <w:r>
        <w:rPr>
          <w:rFonts w:asciiTheme="minorHAnsi" w:hAnsiTheme="minorHAnsi" w:eastAsiaTheme="majorEastAsia" w:cstheme="minorHAnsi"/>
          <w:b/>
          <w:bCs/>
        </w:rPr>
        <w:t>projection</w:t>
      </w:r>
      <w:r>
        <w:rPr>
          <w:rFonts w:asciiTheme="minorHAnsi" w:hAnsiTheme="minorHAnsi" w:eastAsiaTheme="majorEastAsia" w:cstheme="minorHAnsi"/>
        </w:rPr>
        <w:t>)</w:t>
      </w:r>
    </w:p>
    <w:p w14:paraId="5B487FA3">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4320" behindDoc="0" locked="0" layoutInCell="1" allowOverlap="1">
            <wp:simplePos x="0" y="0"/>
            <wp:positionH relativeFrom="column">
              <wp:posOffset>288925</wp:posOffset>
            </wp:positionH>
            <wp:positionV relativeFrom="paragraph">
              <wp:posOffset>241300</wp:posOffset>
            </wp:positionV>
            <wp:extent cx="4770120" cy="426720"/>
            <wp:effectExtent l="0" t="0" r="11430" b="11430"/>
            <wp:wrapTopAndBottom/>
            <wp:docPr id="1317925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5337"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770120" cy="426720"/>
                    </a:xfrm>
                    <a:prstGeom prst="rect">
                      <a:avLst/>
                    </a:prstGeom>
                    <a:noFill/>
                  </pic:spPr>
                </pic:pic>
              </a:graphicData>
            </a:graphic>
          </wp:anchor>
        </w:drawing>
      </w:r>
      <w:r>
        <w:rPr>
          <w:rFonts w:asciiTheme="minorHAnsi" w:hAnsiTheme="minorHAnsi" w:eastAsiaTheme="majorEastAsia" w:cstheme="minorHAnsi"/>
        </w:rPr>
        <w:t>Single column (returns a Series object)</w:t>
      </w:r>
    </w:p>
    <w:p w14:paraId="0755808A">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5344" behindDoc="0" locked="0" layoutInCell="1" allowOverlap="1">
            <wp:simplePos x="0" y="0"/>
            <wp:positionH relativeFrom="column">
              <wp:posOffset>258445</wp:posOffset>
            </wp:positionH>
            <wp:positionV relativeFrom="paragraph">
              <wp:posOffset>702945</wp:posOffset>
            </wp:positionV>
            <wp:extent cx="4213860" cy="350520"/>
            <wp:effectExtent l="0" t="0" r="15240" b="11430"/>
            <wp:wrapTopAndBottom/>
            <wp:docPr id="211680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00654" name="Picture 12"/>
                    <pic:cNvPicPr>
                      <a:picLocks noChangeAspect="1" noChangeArrowheads="1"/>
                    </pic:cNvPicPr>
                  </pic:nvPicPr>
                  <pic:blipFill>
                    <a:blip r:embed="rId77">
                      <a:extLst>
                        <a:ext uri="{28A0092B-C50C-407E-A947-70E740481C1C}">
                          <a14:useLocalDpi xmlns:a14="http://schemas.microsoft.com/office/drawing/2010/main" val="0"/>
                        </a:ext>
                      </a:extLst>
                    </a:blip>
                    <a:srcRect r="39717" b="11254"/>
                    <a:stretch>
                      <a:fillRect/>
                    </a:stretch>
                  </pic:blipFill>
                  <pic:spPr>
                    <a:xfrm>
                      <a:off x="0" y="0"/>
                      <a:ext cx="4213860" cy="350520"/>
                    </a:xfrm>
                    <a:prstGeom prst="rect">
                      <a:avLst/>
                    </a:prstGeom>
                    <a:noFill/>
                    <a:ln>
                      <a:noFill/>
                    </a:ln>
                  </pic:spPr>
                </pic:pic>
              </a:graphicData>
            </a:graphic>
          </wp:anchor>
        </w:drawing>
      </w:r>
      <w:r>
        <w:rPr>
          <w:rFonts w:asciiTheme="minorHAnsi" w:hAnsiTheme="minorHAnsi" w:eastAsiaTheme="majorEastAsia" w:cstheme="minorHAnsi"/>
        </w:rPr>
        <w:t>More than one column (returns a DataFrame object)</w:t>
      </w:r>
    </w:p>
    <w:p w14:paraId="7630D16C">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6368" behindDoc="0" locked="0" layoutInCell="1" allowOverlap="1">
            <wp:simplePos x="0" y="0"/>
            <wp:positionH relativeFrom="margin">
              <wp:posOffset>217170</wp:posOffset>
            </wp:positionH>
            <wp:positionV relativeFrom="paragraph">
              <wp:posOffset>614045</wp:posOffset>
            </wp:positionV>
            <wp:extent cx="5542280" cy="481965"/>
            <wp:effectExtent l="0" t="0" r="1270" b="13335"/>
            <wp:wrapTopAndBottom/>
            <wp:docPr id="40952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285"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542280" cy="481965"/>
                    </a:xfrm>
                    <a:prstGeom prst="rect">
                      <a:avLst/>
                    </a:prstGeom>
                    <a:noFill/>
                  </pic:spPr>
                </pic:pic>
              </a:graphicData>
            </a:graphic>
          </wp:anchor>
        </w:drawing>
      </w:r>
      <w:r>
        <w:rPr>
          <w:rFonts w:asciiTheme="minorHAnsi" w:hAnsiTheme="minorHAnsi" w:eastAsiaTheme="majorEastAsia" w:cstheme="minorHAnsi"/>
        </w:rPr>
        <w:t>Combining filters</w:t>
      </w:r>
    </w:p>
    <w:p w14:paraId="49DF0B47">
      <w:pPr>
        <w:numPr>
          <w:ilvl w:val="0"/>
          <w:numId w:val="17"/>
        </w:numPr>
        <w:rPr>
          <w:rFonts w:asciiTheme="minorHAnsi" w:hAnsiTheme="minorHAnsi" w:eastAsiaTheme="majorEastAsia" w:cstheme="minorHAnsi"/>
        </w:rPr>
      </w:pPr>
      <w:r>
        <w:rPr>
          <w:rFonts w:asciiTheme="minorHAnsi" w:hAnsiTheme="minorHAnsi" w:eastAsiaTheme="majorEastAsia" w:cstheme="minorHAnsi"/>
        </w:rPr>
        <w:t>A note on Boolean expressions</w:t>
      </w:r>
    </w:p>
    <w:p w14:paraId="0CC08421">
      <w:pPr>
        <w:numPr>
          <w:ilvl w:val="1"/>
          <w:numId w:val="17"/>
        </w:numPr>
        <w:rPr>
          <w:rFonts w:asciiTheme="minorHAnsi" w:hAnsiTheme="minorHAnsi" w:eastAsiaTheme="majorEastAsia" w:cstheme="minorHAnsi"/>
        </w:rPr>
      </w:pPr>
      <w:r>
        <w:rPr>
          <w:rFonts w:asciiTheme="minorHAnsi" w:hAnsiTheme="minorHAnsi" w:eastAsiaTheme="majorEastAsia" w:cstheme="minorHAnsi"/>
        </w:rPr>
        <w:t>and, or, not are &amp;, |, ~</w:t>
      </w:r>
    </w:p>
    <w:p w14:paraId="50999797">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7392" behindDoc="0" locked="0" layoutInCell="1" allowOverlap="1">
            <wp:simplePos x="0" y="0"/>
            <wp:positionH relativeFrom="column">
              <wp:posOffset>149225</wp:posOffset>
            </wp:positionH>
            <wp:positionV relativeFrom="paragraph">
              <wp:posOffset>205105</wp:posOffset>
            </wp:positionV>
            <wp:extent cx="6109335" cy="478155"/>
            <wp:effectExtent l="0" t="0" r="5715" b="17145"/>
            <wp:wrapTopAndBottom/>
            <wp:docPr id="13067939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902"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6109335" cy="478155"/>
                    </a:xfrm>
                    <a:prstGeom prst="rect">
                      <a:avLst/>
                    </a:prstGeom>
                    <a:noFill/>
                  </pic:spPr>
                </pic:pic>
              </a:graphicData>
            </a:graphic>
          </wp:anchor>
        </w:drawing>
      </w:r>
      <w:r>
        <w:rPr>
          <w:rFonts w:asciiTheme="minorHAnsi" w:hAnsiTheme="minorHAnsi" w:eastAsiaTheme="majorEastAsia" w:cstheme="minorHAnsi"/>
          <w:b/>
          <w:bCs/>
        </w:rPr>
        <w:t xml:space="preserve">Always </w:t>
      </w:r>
      <w:r>
        <w:rPr>
          <w:rFonts w:asciiTheme="minorHAnsi" w:hAnsiTheme="minorHAnsi" w:eastAsiaTheme="majorEastAsia" w:cstheme="minorHAnsi"/>
        </w:rPr>
        <w:t>put parentheses around the individual expressions</w:t>
      </w:r>
    </w:p>
    <w:p w14:paraId="424CDE74">
      <w:pPr>
        <w:numPr>
          <w:ilvl w:val="0"/>
          <w:numId w:val="17"/>
        </w:numPr>
        <w:rPr>
          <w:rFonts w:asciiTheme="minorHAnsi" w:hAnsiTheme="minorHAnsi" w:eastAsiaTheme="majorEastAsia" w:cstheme="minorHAnsi"/>
        </w:rPr>
      </w:pPr>
      <w:r>
        <w:rPr>
          <w:rFonts w:asciiTheme="minorHAnsi" w:hAnsiTheme="minorHAnsi" w:eastAsiaTheme="majorEastAsia" w:cstheme="minorHAnsi"/>
        </w:rPr>
        <w:t>These methods work by columns</w:t>
      </w:r>
    </w:p>
    <w:p w14:paraId="3ABCBB40">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8416" behindDoc="0" locked="0" layoutInCell="1" allowOverlap="1">
            <wp:simplePos x="0" y="0"/>
            <wp:positionH relativeFrom="margin">
              <wp:align>right</wp:align>
            </wp:positionH>
            <wp:positionV relativeFrom="paragraph">
              <wp:posOffset>387350</wp:posOffset>
            </wp:positionV>
            <wp:extent cx="5547995" cy="1128395"/>
            <wp:effectExtent l="0" t="0" r="14605" b="14605"/>
            <wp:wrapTopAndBottom/>
            <wp:docPr id="11744036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3664"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547995" cy="1128106"/>
                    </a:xfrm>
                    <a:prstGeom prst="rect">
                      <a:avLst/>
                    </a:prstGeom>
                    <a:noFill/>
                  </pic:spPr>
                </pic:pic>
              </a:graphicData>
            </a:graphic>
          </wp:anchor>
        </w:drawing>
      </w:r>
      <w:r>
        <w:rPr>
          <w:rFonts w:asciiTheme="minorHAnsi" w:hAnsiTheme="minorHAnsi" w:eastAsiaTheme="majorEastAsia" w:cstheme="minorHAnsi"/>
        </w:rPr>
        <w:t xml:space="preserve">If multiple columns are passed, they are applied to each </w:t>
      </w:r>
      <w:r>
        <w:rPr>
          <w:rFonts w:asciiTheme="minorHAnsi" w:hAnsiTheme="minorHAnsi" w:eastAsiaTheme="majorEastAsia" w:cstheme="minorHAnsi"/>
        </w:rPr>
        <w:br w:type="textWrapping"/>
      </w:r>
      <w:r>
        <w:rPr>
          <w:rFonts w:asciiTheme="minorHAnsi" w:hAnsiTheme="minorHAnsi" w:eastAsiaTheme="majorEastAsia" w:cstheme="minorHAnsi"/>
        </w:rPr>
        <w:t>column individually</w:t>
      </w:r>
    </w:p>
    <w:p w14:paraId="5FB7C84E">
      <w:pPr>
        <w:numPr>
          <w:ilvl w:val="0"/>
          <w:numId w:val="17"/>
        </w:numPr>
        <w:rPr>
          <w:rFonts w:asciiTheme="minorHAnsi" w:hAnsiTheme="minorHAnsi" w:eastAsiaTheme="majorEastAsia" w:cstheme="minorHAnsi"/>
        </w:rPr>
      </w:pPr>
      <w:r>
        <w:rPr>
          <w:rFonts w:asciiTheme="minorHAnsi" w:hAnsiTheme="minorHAnsi" w:eastAsiaTheme="majorEastAsia" w:cstheme="minorHAnsi"/>
        </w:rPr>
        <w:t>Grouping</w:t>
      </w:r>
    </w:p>
    <w:p w14:paraId="288C4A01">
      <w:pPr>
        <w:numPr>
          <w:ilvl w:val="1"/>
          <w:numId w:val="17"/>
        </w:numPr>
        <w:rPr>
          <w:rFonts w:asciiTheme="minorHAnsi" w:hAnsiTheme="minorHAnsi" w:eastAsiaTheme="majorEastAsia" w:cstheme="minorHAnsi"/>
        </w:rPr>
      </w:pPr>
      <w:r>
        <w:rPr>
          <w:rFonts w:asciiTheme="minorHAnsi" w:hAnsiTheme="minorHAnsi" w:eastAsiaTheme="majorEastAsia" w:cstheme="minorHAnsi"/>
        </w:rPr>
        <w:t>Splits the data into several groups based on the values of a column</w:t>
      </w:r>
    </w:p>
    <w:p w14:paraId="28FFD0E5">
      <w:pPr>
        <w:numPr>
          <w:ilvl w:val="1"/>
          <w:numId w:val="17"/>
        </w:numPr>
        <w:rPr>
          <w:rFonts w:asciiTheme="minorHAnsi" w:hAnsiTheme="minorHAnsi" w:eastAsiaTheme="majorEastAsia" w:cstheme="minorHAnsi"/>
        </w:rPr>
      </w:pPr>
      <w:r>
        <w:rPr>
          <w:rFonts w:asciiTheme="minorHAnsi" w:hAnsiTheme="minorHAnsi" w:eastAsiaTheme="majorEastAsia" w:cstheme="minorHAnsi"/>
        </w:rPr>
        <w:t>We have to apply a method after grouping</w:t>
      </w:r>
    </w:p>
    <w:p w14:paraId="78FDB46F">
      <w:pPr>
        <w:numPr>
          <w:ilvl w:val="2"/>
          <w:numId w:val="17"/>
        </w:numPr>
        <w:rPr>
          <w:rFonts w:asciiTheme="minorHAnsi" w:hAnsiTheme="minorHAnsi" w:eastAsiaTheme="majorEastAsia" w:cstheme="minorHAnsi"/>
        </w:rPr>
      </w:pPr>
      <w:r>
        <w:rPr>
          <w:rFonts w:asciiTheme="minorHAnsi" w:hAnsiTheme="minorHAnsi" w:eastAsiaTheme="majorEastAsia" w:cstheme="minorHAnsi"/>
        </w:rPr>
        <w:t>Or iterate over the groups (using a for-loop)</w:t>
      </w:r>
    </w:p>
    <w:p w14:paraId="6403621F">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9440" behindDoc="0" locked="0" layoutInCell="1" allowOverlap="1">
            <wp:simplePos x="0" y="0"/>
            <wp:positionH relativeFrom="column">
              <wp:posOffset>224155</wp:posOffset>
            </wp:positionH>
            <wp:positionV relativeFrom="paragraph">
              <wp:posOffset>231140</wp:posOffset>
            </wp:positionV>
            <wp:extent cx="5811520" cy="334645"/>
            <wp:effectExtent l="0" t="0" r="17780" b="0"/>
            <wp:wrapTopAndBottom/>
            <wp:docPr id="38104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987" name="Picture 1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811520" cy="334645"/>
                    </a:xfrm>
                    <a:prstGeom prst="rect">
                      <a:avLst/>
                    </a:prstGeom>
                    <a:noFill/>
                  </pic:spPr>
                </pic:pic>
              </a:graphicData>
            </a:graphic>
          </wp:anchor>
        </w:drawing>
      </w:r>
      <w:r>
        <w:rPr>
          <w:rFonts w:asciiTheme="minorHAnsi" w:hAnsiTheme="minorHAnsi" w:eastAsiaTheme="majorEastAsia" w:cstheme="minorHAnsi"/>
        </w:rPr>
        <w:t>Example: Average number of people for each income group</w:t>
      </w:r>
    </w:p>
    <w:p w14:paraId="30DCC2DD">
      <w:pPr>
        <w:pStyle w:val="3"/>
        <w:rPr>
          <w:rFonts w:asciiTheme="minorHAnsi" w:hAnsiTheme="minorHAnsi" w:cstheme="minorHAnsi"/>
        </w:rPr>
      </w:pPr>
      <w:r>
        <w:rPr>
          <w:rFonts w:asciiTheme="minorHAnsi" w:hAnsiTheme="minorHAnsi" w:cstheme="minorHAnsi"/>
        </w:rPr>
        <w:t>Cleaning Data</w:t>
      </w:r>
    </w:p>
    <w:p w14:paraId="4FF52495">
      <w:pPr>
        <w:rPr>
          <w:rFonts w:asciiTheme="minorHAnsi" w:hAnsiTheme="minorHAnsi" w:eastAsiaTheme="majorEastAsia" w:cstheme="minorHAnsi"/>
          <w:b/>
          <w:bCs/>
        </w:rPr>
      </w:pPr>
      <w:r>
        <w:rPr>
          <w:rFonts w:asciiTheme="minorHAnsi" w:hAnsiTheme="minorHAnsi" w:eastAsiaTheme="majorEastAsia" w:cstheme="minorHAnsi"/>
          <w:b/>
          <w:bCs/>
        </w:rPr>
        <w:t>3.1 Cleaning Data</w:t>
      </w:r>
    </w:p>
    <w:p w14:paraId="3D8ADF8C">
      <w:pPr>
        <w:numPr>
          <w:ilvl w:val="0"/>
          <w:numId w:val="18"/>
        </w:numPr>
        <w:rPr>
          <w:rFonts w:asciiTheme="minorHAnsi" w:hAnsiTheme="minorHAnsi" w:eastAsiaTheme="majorEastAsia" w:cstheme="minorHAnsi"/>
        </w:rPr>
      </w:pPr>
      <w:r>
        <w:rPr>
          <w:rFonts w:asciiTheme="minorHAnsi" w:hAnsiTheme="minorHAnsi" w:eastAsiaTheme="majorEastAsia" w:cstheme="minorHAnsi"/>
        </w:rPr>
        <w:t>No common way of doing this</w:t>
      </w:r>
    </w:p>
    <w:p w14:paraId="13AEDAC6">
      <w:pPr>
        <w:numPr>
          <w:ilvl w:val="0"/>
          <w:numId w:val="18"/>
        </w:numPr>
        <w:rPr>
          <w:rFonts w:asciiTheme="minorHAnsi" w:hAnsiTheme="minorHAnsi" w:eastAsiaTheme="majorEastAsia" w:cstheme="minorHAnsi"/>
        </w:rPr>
      </w:pPr>
      <w:r>
        <w:rPr>
          <w:rFonts w:asciiTheme="minorHAnsi" w:hAnsiTheme="minorHAnsi" w:eastAsiaTheme="majorEastAsia" w:cstheme="minorHAnsi"/>
        </w:rPr>
        <w:t>We need to rely on intuition and some common patterns</w:t>
      </w:r>
    </w:p>
    <w:p w14:paraId="360B9A66">
      <w:pPr>
        <w:numPr>
          <w:ilvl w:val="1"/>
          <w:numId w:val="18"/>
        </w:numPr>
        <w:rPr>
          <w:rFonts w:asciiTheme="minorHAnsi" w:hAnsiTheme="minorHAnsi" w:eastAsiaTheme="majorEastAsia" w:cstheme="minorHAnsi"/>
        </w:rPr>
      </w:pPr>
      <w:r>
        <w:rPr>
          <w:rFonts w:asciiTheme="minorHAnsi" w:hAnsiTheme="minorHAnsi" w:eastAsiaTheme="majorEastAsia" w:cstheme="minorHAnsi"/>
        </w:rPr>
        <w:t>Tidy up the dataset</w:t>
      </w:r>
    </w:p>
    <w:p w14:paraId="762F04EE">
      <w:pPr>
        <w:numPr>
          <w:ilvl w:val="2"/>
          <w:numId w:val="18"/>
        </w:numPr>
        <w:rPr>
          <w:rFonts w:asciiTheme="minorHAnsi" w:hAnsiTheme="minorHAnsi" w:eastAsiaTheme="majorEastAsia" w:cstheme="minorHAnsi"/>
        </w:rPr>
      </w:pPr>
      <w:r>
        <w:rPr>
          <w:rFonts w:asciiTheme="minorHAnsi" w:hAnsiTheme="minorHAnsi" w:eastAsiaTheme="majorEastAsia" w:cstheme="minorHAnsi"/>
        </w:rPr>
        <w:t>You must know the dataset documentation first</w:t>
      </w:r>
    </w:p>
    <w:p w14:paraId="04DD226A">
      <w:pPr>
        <w:numPr>
          <w:ilvl w:val="1"/>
          <w:numId w:val="18"/>
        </w:numPr>
        <w:rPr>
          <w:rFonts w:asciiTheme="minorHAnsi" w:hAnsiTheme="minorHAnsi" w:eastAsiaTheme="majorEastAsia" w:cstheme="minorHAnsi"/>
        </w:rPr>
      </w:pPr>
      <w:r>
        <w:rPr>
          <w:rFonts w:asciiTheme="minorHAnsi" w:hAnsiTheme="minorHAnsi" w:eastAsiaTheme="majorEastAsia" w:cstheme="minorHAnsi"/>
        </w:rPr>
        <w:t>Treat nulls / NaNs: either remove them or replace them</w:t>
      </w:r>
    </w:p>
    <w:p w14:paraId="327DEB0A">
      <w:pPr>
        <w:numPr>
          <w:ilvl w:val="2"/>
          <w:numId w:val="18"/>
        </w:numPr>
        <w:rPr>
          <w:rFonts w:asciiTheme="minorHAnsi" w:hAnsiTheme="minorHAnsi" w:eastAsiaTheme="majorEastAsia" w:cstheme="minorHAnsi"/>
        </w:rPr>
      </w:pPr>
      <w:r>
        <w:rPr>
          <w:rFonts w:asciiTheme="minorHAnsi" w:hAnsiTheme="minorHAnsi" w:eastAsiaTheme="majorEastAsia" w:cstheme="minorHAnsi"/>
        </w:rPr>
        <w:t xml:space="preserve">Replacing values might be </w:t>
      </w:r>
      <w:r>
        <w:rPr>
          <w:rFonts w:asciiTheme="minorHAnsi" w:hAnsiTheme="minorHAnsi" w:eastAsiaTheme="majorEastAsia" w:cstheme="minorHAnsi"/>
          <w:b/>
          <w:bCs/>
        </w:rPr>
        <w:t>dangerous</w:t>
      </w:r>
    </w:p>
    <w:p w14:paraId="23AEB0C2">
      <w:pPr>
        <w:numPr>
          <w:ilvl w:val="2"/>
          <w:numId w:val="18"/>
        </w:numPr>
        <w:rPr>
          <w:rFonts w:asciiTheme="minorHAnsi" w:hAnsiTheme="minorHAnsi" w:eastAsiaTheme="majorEastAsia" w:cstheme="minorHAnsi"/>
        </w:rPr>
      </w:pPr>
      <w:r>
        <w:rPr>
          <w:rFonts w:asciiTheme="minorHAnsi" w:hAnsiTheme="minorHAnsi" w:eastAsiaTheme="majorEastAsia" w:cstheme="minorHAnsi"/>
        </w:rPr>
        <w:t>If done properly, it will affect the data in a positive way</w:t>
      </w:r>
    </w:p>
    <w:p w14:paraId="7FBFB8F2">
      <w:pPr>
        <w:numPr>
          <w:ilvl w:val="1"/>
          <w:numId w:val="18"/>
        </w:numPr>
        <w:rPr>
          <w:rFonts w:asciiTheme="minorHAnsi" w:hAnsiTheme="minorHAnsi" w:eastAsiaTheme="majorEastAsia" w:cstheme="minorHAnsi"/>
        </w:rPr>
      </w:pPr>
      <w:r>
        <w:rPr>
          <w:rFonts w:asciiTheme="minorHAnsi" w:hAnsiTheme="minorHAnsi" w:eastAsiaTheme="majorEastAsia" w:cstheme="minorHAnsi"/>
        </w:rPr>
        <w:t xml:space="preserve">Identify and fix errors (also </w:t>
      </w:r>
      <w:r>
        <w:rPr>
          <w:rFonts w:asciiTheme="minorHAnsi" w:hAnsiTheme="minorHAnsi" w:eastAsiaTheme="majorEastAsia" w:cstheme="minorHAnsi"/>
          <w:b/>
          <w:bCs/>
        </w:rPr>
        <w:t>dangerous</w:t>
      </w:r>
      <w:r>
        <w:rPr>
          <w:rFonts w:asciiTheme="minorHAnsi" w:hAnsiTheme="minorHAnsi" w:eastAsiaTheme="majorEastAsia" w:cstheme="minorHAnsi"/>
        </w:rPr>
        <w:t xml:space="preserve">) </w:t>
      </w:r>
    </w:p>
    <w:p w14:paraId="79271E23">
      <w:pPr>
        <w:numPr>
          <w:ilvl w:val="1"/>
          <w:numId w:val="18"/>
        </w:numPr>
        <w:rPr>
          <w:rFonts w:asciiTheme="minorHAnsi" w:hAnsiTheme="minorHAnsi" w:eastAsiaTheme="majorEastAsia" w:cstheme="minorHAnsi"/>
        </w:rPr>
      </w:pPr>
      <w:r>
        <w:rPr>
          <w:rFonts w:asciiTheme="minorHAnsi" w:hAnsiTheme="minorHAnsi" w:eastAsiaTheme="majorEastAsia" w:cstheme="minorHAnsi"/>
        </w:rPr>
        <w:t>Melt and pivot datasets</w:t>
      </w:r>
    </w:p>
    <w:p w14:paraId="6CBC193A">
      <w:pPr>
        <w:numPr>
          <w:ilvl w:val="1"/>
          <w:numId w:val="18"/>
        </w:numPr>
        <w:rPr>
          <w:rFonts w:asciiTheme="minorHAnsi" w:hAnsiTheme="minorHAnsi" w:eastAsiaTheme="majorEastAsia" w:cstheme="minorHAnsi"/>
        </w:rPr>
      </w:pPr>
      <w:r>
        <w:rPr>
          <w:rFonts w:asciiTheme="minorHAnsi" w:hAnsiTheme="minorHAnsi" w:eastAsiaTheme="majorEastAsia" w:cstheme="minorHAnsi"/>
        </w:rPr>
        <w:t>Merge (join) and separate datasets</w:t>
      </w:r>
    </w:p>
    <w:p w14:paraId="0720B14C">
      <w:pPr>
        <w:numPr>
          <w:ilvl w:val="1"/>
          <w:numId w:val="18"/>
        </w:numPr>
        <w:rPr>
          <w:rFonts w:asciiTheme="minorHAnsi" w:hAnsiTheme="minorHAnsi" w:eastAsiaTheme="majorEastAsia" w:cstheme="minorHAnsi"/>
        </w:rPr>
      </w:pPr>
      <w:r>
        <w:rPr>
          <w:rFonts w:asciiTheme="minorHAnsi" w:hAnsiTheme="minorHAnsi" w:eastAsiaTheme="majorEastAsia" w:cstheme="minorHAnsi"/>
        </w:rPr>
        <w:t>Subset variables  and / or observations</w:t>
      </w:r>
    </w:p>
    <w:p w14:paraId="0C3E6164">
      <w:pPr>
        <w:numPr>
          <w:ilvl w:val="1"/>
          <w:numId w:val="18"/>
        </w:numPr>
        <w:rPr>
          <w:rFonts w:asciiTheme="minorHAnsi" w:hAnsiTheme="minorHAnsi" w:eastAsiaTheme="majorEastAsia" w:cstheme="minorHAnsi"/>
        </w:rPr>
      </w:pPr>
      <w:r>
        <w:rPr>
          <w:rFonts w:asciiTheme="minorHAnsi" w:hAnsiTheme="minorHAnsi" w:eastAsiaTheme="majorEastAsia" w:cstheme="minorHAnsi"/>
        </w:rPr>
        <w:t>Summarize and group variables</w:t>
      </w:r>
    </w:p>
    <w:p w14:paraId="502AF652">
      <w:pPr>
        <w:numPr>
          <w:ilvl w:val="1"/>
          <w:numId w:val="18"/>
        </w:numPr>
        <w:rPr>
          <w:rFonts w:asciiTheme="minorHAnsi" w:hAnsiTheme="minorHAnsi" w:eastAsiaTheme="majorEastAsia" w:cstheme="minorHAnsi"/>
        </w:rPr>
      </w:pPr>
      <w:r>
        <w:fldChar w:fldCharType="begin"/>
      </w:r>
      <w:r>
        <w:instrText xml:space="preserve"> HYPERLINK "https://github.com/pandas-dev/pandas/blob/master/doc/cheatsheet/Pandas_Cheat_Sheet.pdf" </w:instrText>
      </w:r>
      <w:r>
        <w:fldChar w:fldCharType="separate"/>
      </w:r>
      <w:r>
        <w:rPr>
          <w:rStyle w:val="8"/>
          <w:rFonts w:asciiTheme="minorHAnsi" w:hAnsiTheme="minorHAnsi" w:eastAsiaTheme="majorEastAsia" w:cstheme="minorHAnsi"/>
          <w:i/>
          <w:iCs/>
        </w:rPr>
        <w:t>Pandas Cheat Sheet</w:t>
      </w:r>
      <w:r>
        <w:rPr>
          <w:rStyle w:val="8"/>
          <w:rFonts w:asciiTheme="minorHAnsi" w:hAnsiTheme="minorHAnsi" w:eastAsiaTheme="majorEastAsia" w:cstheme="minorHAnsi"/>
          <w:i/>
          <w:iCs/>
        </w:rPr>
        <w:fldChar w:fldCharType="end"/>
      </w:r>
    </w:p>
    <w:p w14:paraId="3E6C0E63">
      <w:pPr>
        <w:rPr>
          <w:rFonts w:asciiTheme="minorHAnsi" w:hAnsiTheme="minorHAnsi" w:eastAsiaTheme="majorEastAsia" w:cstheme="minorHAnsi"/>
          <w:b/>
          <w:bCs/>
        </w:rPr>
      </w:pPr>
      <w:r>
        <w:rPr>
          <w:rFonts w:asciiTheme="minorHAnsi" w:hAnsiTheme="minorHAnsi" w:eastAsiaTheme="majorEastAsia" w:cstheme="minorHAnsi"/>
          <w:b/>
          <w:bCs/>
        </w:rPr>
        <w:t>3.2 Example: Weather Data</w:t>
      </w:r>
    </w:p>
    <w:p w14:paraId="60A3A758">
      <w:pPr>
        <w:numPr>
          <w:ilvl w:val="0"/>
          <w:numId w:val="19"/>
        </w:numPr>
        <w:rPr>
          <w:rFonts w:asciiTheme="minorHAnsi" w:hAnsiTheme="minorHAnsi" w:eastAsiaTheme="majorEastAsia" w:cstheme="minorHAnsi"/>
        </w:rPr>
      </w:pPr>
      <w:r>
        <w:rPr>
          <w:rFonts w:asciiTheme="minorHAnsi" w:hAnsiTheme="minorHAnsi" w:eastAsiaTheme="majorEastAsia" w:cstheme="minorHAnsi"/>
        </w:rPr>
        <w:t>Since there's no common way of cleaning, we'll explore</w:t>
      </w:r>
      <w:r>
        <w:rPr>
          <w:rFonts w:asciiTheme="minorHAnsi" w:hAnsiTheme="minorHAnsi" w:eastAsiaTheme="majorEastAsia" w:cstheme="minorHAnsi"/>
        </w:rPr>
        <w:br w:type="textWrapping"/>
      </w:r>
      <w:r>
        <w:rPr>
          <w:rFonts w:asciiTheme="minorHAnsi" w:hAnsiTheme="minorHAnsi" w:eastAsiaTheme="majorEastAsia" w:cstheme="minorHAnsi"/>
        </w:rPr>
        <w:t>and clean a dataset, showing steps and examples as we go</w:t>
      </w:r>
    </w:p>
    <w:p w14:paraId="0157CEAA">
      <w:pPr>
        <w:numPr>
          <w:ilvl w:val="0"/>
          <w:numId w:val="19"/>
        </w:numPr>
        <w:rPr>
          <w:rFonts w:asciiTheme="minorHAnsi" w:hAnsiTheme="minorHAnsi" w:eastAsiaTheme="majorEastAsia" w:cstheme="minorHAnsi"/>
        </w:rPr>
      </w:pPr>
      <w:r>
        <w:fldChar w:fldCharType="begin"/>
      </w:r>
      <w:r>
        <w:instrText xml:space="preserve"> HYPERLINK "https://raw.githubusercontent.com/synesthesiam/blog/master/posts/data/weather_year.csv" </w:instrText>
      </w:r>
      <w:r>
        <w:fldChar w:fldCharType="separate"/>
      </w:r>
      <w:r>
        <w:rPr>
          <w:rStyle w:val="8"/>
          <w:rFonts w:asciiTheme="minorHAnsi" w:hAnsiTheme="minorHAnsi" w:eastAsiaTheme="majorEastAsia" w:cstheme="minorHAnsi"/>
          <w:i/>
          <w:iCs/>
        </w:rPr>
        <w:t>Dataset</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 xml:space="preserve"> (weather data, courtesy of synesthesiam@github)</w:t>
      </w:r>
    </w:p>
    <w:p w14:paraId="209FEE42">
      <w:pPr>
        <w:numPr>
          <w:ilvl w:val="0"/>
          <w:numId w:val="19"/>
        </w:numPr>
        <w:rPr>
          <w:rFonts w:asciiTheme="minorHAnsi" w:hAnsiTheme="minorHAnsi" w:eastAsiaTheme="majorEastAsia" w:cstheme="minorHAnsi"/>
        </w:rPr>
      </w:pPr>
      <w:r>
        <w:rPr>
          <w:rFonts w:asciiTheme="minorHAnsi" w:hAnsiTheme="minorHAnsi" w:eastAsiaTheme="majorEastAsia" w:cstheme="minorHAnsi"/>
        </w:rPr>
        <w:t>Read the dataset (you don't need to download it)</w:t>
      </w:r>
    </w:p>
    <w:p w14:paraId="32840AAF">
      <w:pPr>
        <w:numPr>
          <w:ilvl w:val="1"/>
          <w:numId w:val="19"/>
        </w:numPr>
        <w:rPr>
          <w:rFonts w:asciiTheme="minorHAnsi" w:hAnsiTheme="minorHAnsi" w:eastAsiaTheme="majorEastAsia" w:cstheme="minorHAnsi"/>
        </w:rPr>
      </w:pPr>
      <w:r>
        <w:rPr>
          <w:rFonts w:asciiTheme="minorHAnsi" w:hAnsiTheme="minorHAnsi" w:eastAsiaTheme="majorEastAsia" w:cstheme="minorHAnsi"/>
        </w:rPr>
        <w:t>See how many variables and observations are there</w:t>
      </w:r>
    </w:p>
    <w:p w14:paraId="0E9A9D1A">
      <w:pPr>
        <w:numPr>
          <w:ilvl w:val="1"/>
          <w:numId w:val="19"/>
        </w:numPr>
        <w:rPr>
          <w:rFonts w:asciiTheme="minorHAnsi" w:hAnsiTheme="minorHAnsi" w:eastAsiaTheme="majorEastAsia" w:cstheme="minorHAnsi"/>
        </w:rPr>
      </w:pPr>
      <w:r>
        <w:rPr>
          <w:rFonts w:asciiTheme="minorHAnsi" w:hAnsiTheme="minorHAnsi" w:eastAsiaTheme="majorEastAsia" w:cstheme="minorHAnsi"/>
        </w:rPr>
        <w:t>Display the first and last few rows to get a sense of the data</w:t>
      </w:r>
    </w:p>
    <w:p w14:paraId="5C89AF25">
      <w:pPr>
        <w:numPr>
          <w:ilvl w:val="1"/>
          <w:numId w:val="19"/>
        </w:numPr>
        <w:rPr>
          <w:rFonts w:asciiTheme="minorHAnsi" w:hAnsiTheme="minorHAnsi" w:eastAsiaTheme="majorEastAsia" w:cstheme="minorHAnsi"/>
        </w:rPr>
      </w:pPr>
      <w:r>
        <w:rPr>
          <w:rFonts w:asciiTheme="minorHAnsi" w:hAnsiTheme="minorHAnsi" w:eastAsiaTheme="majorEastAsia" w:cstheme="minorHAnsi"/>
        </w:rPr>
        <w:t>Check the data types (to see if something's wrong with the reading)</w:t>
      </w:r>
    </w:p>
    <w:p w14:paraId="29110595">
      <w:pPr>
        <w:numPr>
          <w:ilvl w:val="2"/>
          <w:numId w:val="19"/>
        </w:numPr>
        <w:rPr>
          <w:rFonts w:asciiTheme="minorHAnsi" w:hAnsiTheme="minorHAnsi" w:eastAsiaTheme="majorEastAsia" w:cstheme="minorHAnsi"/>
        </w:rPr>
      </w:pPr>
      <w:r>
        <w:rPr>
          <w:rFonts w:asciiTheme="minorHAnsi" w:hAnsiTheme="minorHAnsi" w:eastAsiaTheme="majorEastAsia" w:cstheme="minorHAnsi"/>
        </w:rPr>
        <w:t>E.g., numbers recognized as strings</w:t>
      </w:r>
    </w:p>
    <w:p w14:paraId="0D0FECEA">
      <w:pPr>
        <w:numPr>
          <w:ilvl w:val="1"/>
          <w:numId w:val="19"/>
        </w:numPr>
        <w:rPr>
          <w:rFonts w:asciiTheme="minorHAnsi" w:hAnsiTheme="minorHAnsi" w:eastAsiaTheme="majorEastAsia" w:cstheme="minorHAnsi"/>
        </w:rPr>
      </w:pPr>
      <w:r>
        <w:rPr>
          <w:rFonts w:asciiTheme="minorHAnsi" w:hAnsiTheme="minorHAnsi" w:eastAsiaTheme="majorEastAsia" w:cstheme="minorHAnsi"/>
        </w:rPr>
        <w:t>See a subset of the columns</w:t>
      </w:r>
    </w:p>
    <w:p w14:paraId="370080EF">
      <w:pPr>
        <w:numPr>
          <w:ilvl w:val="1"/>
          <w:numId w:val="19"/>
        </w:numPr>
        <w:rPr>
          <w:rFonts w:asciiTheme="minorHAnsi" w:hAnsiTheme="minorHAnsi" w:eastAsiaTheme="majorEastAsia" w:cstheme="minorHAnsi"/>
        </w:rPr>
      </w:pPr>
      <w:r>
        <w:rPr>
          <w:rFonts w:asciiTheme="minorHAnsi" w:hAnsiTheme="minorHAnsi" w:eastAsiaTheme="majorEastAsia" w:cstheme="minorHAnsi"/>
        </w:rPr>
        <w:t>Summarize (describe) the dataset</w:t>
      </w:r>
    </w:p>
    <w:p w14:paraId="17FB604B">
      <w:pPr>
        <w:numPr>
          <w:ilvl w:val="0"/>
          <w:numId w:val="19"/>
        </w:numPr>
        <w:rPr>
          <w:rFonts w:asciiTheme="minorHAnsi" w:hAnsiTheme="minorHAnsi" w:eastAsiaTheme="majorEastAsia" w:cstheme="minorHAnsi"/>
        </w:rPr>
      </w:pPr>
      <w:r>
        <w:rPr>
          <w:rFonts w:asciiTheme="minorHAnsi" w:hAnsiTheme="minorHAnsi" w:eastAsiaTheme="majorEastAsia" w:cstheme="minorHAnsi"/>
        </w:rPr>
        <w:t>The column names don't look good</w:t>
      </w:r>
    </w:p>
    <w:p w14:paraId="21A9DC13">
      <w:pPr>
        <w:numPr>
          <w:ilvl w:val="1"/>
          <w:numId w:val="19"/>
        </w:numPr>
        <w:rPr>
          <w:rFonts w:asciiTheme="minorHAnsi" w:hAnsiTheme="minorHAnsi" w:eastAsiaTheme="majorEastAsia" w:cstheme="minorHAnsi"/>
        </w:rPr>
      </w:pPr>
      <w:r>
        <w:rPr>
          <w:rFonts w:asciiTheme="minorHAnsi" w:hAnsiTheme="minorHAnsi" w:eastAsiaTheme="majorEastAsia" w:cstheme="minorHAnsi"/>
        </w:rPr>
        <w:t>Make them "pythonic" (lowercase_with_underscores)</w:t>
      </w:r>
    </w:p>
    <w:p w14:paraId="2ECF7903">
      <w:pPr>
        <w:numPr>
          <w:ilvl w:val="2"/>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0464" behindDoc="0" locked="0" layoutInCell="1" allowOverlap="1">
            <wp:simplePos x="0" y="0"/>
            <wp:positionH relativeFrom="column">
              <wp:posOffset>339725</wp:posOffset>
            </wp:positionH>
            <wp:positionV relativeFrom="paragraph">
              <wp:posOffset>282575</wp:posOffset>
            </wp:positionV>
            <wp:extent cx="5695950" cy="1094105"/>
            <wp:effectExtent l="0" t="0" r="0" b="10795"/>
            <wp:wrapTopAndBottom/>
            <wp:docPr id="1623342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2051"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695880" cy="1094105"/>
                    </a:xfrm>
                    <a:prstGeom prst="rect">
                      <a:avLst/>
                    </a:prstGeom>
                    <a:noFill/>
                  </pic:spPr>
                </pic:pic>
              </a:graphicData>
            </a:graphic>
          </wp:anchor>
        </w:drawing>
      </w:r>
      <w:r>
        <w:rPr>
          <w:rFonts w:asciiTheme="minorHAnsi" w:hAnsiTheme="minorHAnsi" w:eastAsiaTheme="majorEastAsia" w:cstheme="minorHAnsi"/>
        </w:rPr>
        <w:t>This will make selecting them easier (weather.mean_temp)</w:t>
      </w:r>
    </w:p>
    <w:p w14:paraId="3CF4AD90">
      <w:pPr>
        <w:numPr>
          <w:ilvl w:val="0"/>
          <w:numId w:val="19"/>
        </w:numPr>
        <w:rPr>
          <w:rFonts w:asciiTheme="minorHAnsi" w:hAnsiTheme="minorHAnsi" w:eastAsiaTheme="majorEastAsia" w:cstheme="minorHAnsi"/>
        </w:rPr>
      </w:pPr>
      <w:r>
        <w:rPr>
          <w:rFonts w:asciiTheme="minorHAnsi" w:hAnsiTheme="minorHAnsi" w:eastAsiaTheme="majorEastAsia" w:cstheme="minorHAnsi"/>
        </w:rPr>
        <w:t>What are the ranges of data?</w:t>
      </w:r>
    </w:p>
    <w:p w14:paraId="11B34DF0">
      <w:pPr>
        <w:numPr>
          <w:ilvl w:val="1"/>
          <w:numId w:val="19"/>
        </w:numPr>
        <w:rPr>
          <w:rFonts w:asciiTheme="minorHAnsi" w:hAnsiTheme="minorHAnsi" w:eastAsiaTheme="majorEastAsia" w:cstheme="minorHAnsi"/>
        </w:rPr>
      </w:pPr>
      <w:r>
        <w:rPr>
          <w:rFonts w:asciiTheme="minorHAnsi" w:hAnsiTheme="minorHAnsi" w:eastAsiaTheme="majorEastAsia" w:cstheme="minorHAnsi"/>
        </w:rPr>
        <w:t>E. g. temperature, pressure, humidity</w:t>
      </w:r>
    </w:p>
    <w:p w14:paraId="26C1991A">
      <w:pPr>
        <w:numPr>
          <w:ilvl w:val="1"/>
          <w:numId w:val="19"/>
        </w:numPr>
        <w:rPr>
          <w:rFonts w:asciiTheme="minorHAnsi" w:hAnsiTheme="minorHAnsi" w:eastAsiaTheme="majorEastAsia" w:cstheme="minorHAnsi"/>
        </w:rPr>
      </w:pPr>
      <w:r>
        <w:rPr>
          <w:rFonts w:asciiTheme="minorHAnsi" w:hAnsiTheme="minorHAnsi" w:eastAsiaTheme="majorEastAsia" w:cstheme="minorHAnsi"/>
        </w:rPr>
        <w:t>Use the min() and max() methods</w:t>
      </w:r>
    </w:p>
    <w:p w14:paraId="6C1B34AA">
      <w:pPr>
        <w:numPr>
          <w:ilvl w:val="0"/>
          <w:numId w:val="19"/>
        </w:numPr>
        <w:rPr>
          <w:rFonts w:asciiTheme="minorHAnsi" w:hAnsiTheme="minorHAnsi" w:eastAsiaTheme="majorEastAsia" w:cstheme="minorHAnsi"/>
        </w:rPr>
      </w:pPr>
      <w:r>
        <w:rPr>
          <w:rFonts w:asciiTheme="minorHAnsi" w:hAnsiTheme="minorHAnsi" w:eastAsiaTheme="majorEastAsia" w:cstheme="minorHAnsi"/>
        </w:rPr>
        <w:t xml:space="preserve">* Try to explore the data a bit </w:t>
      </w:r>
    </w:p>
    <w:p w14:paraId="6AC03CC4">
      <w:pPr>
        <w:numPr>
          <w:ilvl w:val="1"/>
          <w:numId w:val="19"/>
        </w:numPr>
        <w:rPr>
          <w:rFonts w:asciiTheme="minorHAnsi" w:hAnsiTheme="minorHAnsi" w:eastAsiaTheme="majorEastAsia" w:cstheme="minorHAnsi"/>
        </w:rPr>
      </w:pPr>
      <w:r>
        <w:rPr>
          <w:rFonts w:asciiTheme="minorHAnsi" w:hAnsiTheme="minorHAnsi" w:eastAsiaTheme="majorEastAsia" w:cstheme="minorHAnsi"/>
        </w:rPr>
        <w:t>Plot a few histograms and / or boxplots to see the distributions</w:t>
      </w:r>
    </w:p>
    <w:p w14:paraId="479D1B40">
      <w:pPr>
        <w:numPr>
          <w:ilvl w:val="0"/>
          <w:numId w:val="19"/>
        </w:numPr>
        <w:rPr>
          <w:rFonts w:asciiTheme="minorHAnsi" w:hAnsiTheme="minorHAnsi" w:eastAsiaTheme="majorEastAsia" w:cstheme="minorHAnsi"/>
        </w:rPr>
      </w:pPr>
      <w:r>
        <w:rPr>
          <w:rFonts w:asciiTheme="minorHAnsi" w:hAnsiTheme="minorHAnsi" w:eastAsiaTheme="majorEastAsia" w:cstheme="minorHAnsi"/>
        </w:rPr>
        <w:t>Convert the dates to a datetime object</w:t>
      </w:r>
    </w:p>
    <w:p w14:paraId="7B09F060">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1488" behindDoc="0" locked="0" layoutInCell="1" allowOverlap="1">
            <wp:simplePos x="0" y="0"/>
            <wp:positionH relativeFrom="column">
              <wp:posOffset>220345</wp:posOffset>
            </wp:positionH>
            <wp:positionV relativeFrom="paragraph">
              <wp:posOffset>266065</wp:posOffset>
            </wp:positionV>
            <wp:extent cx="6217920" cy="314960"/>
            <wp:effectExtent l="0" t="0" r="11430" b="8890"/>
            <wp:wrapTopAndBottom/>
            <wp:docPr id="1722852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2276" name="Picture 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6217920" cy="314960"/>
                    </a:xfrm>
                    <a:prstGeom prst="rect">
                      <a:avLst/>
                    </a:prstGeom>
                    <a:noFill/>
                  </pic:spPr>
                </pic:pic>
              </a:graphicData>
            </a:graphic>
          </wp:anchor>
        </w:drawing>
      </w:r>
      <w:r>
        <w:rPr>
          <w:rFonts w:asciiTheme="minorHAnsi" w:hAnsiTheme="minorHAnsi" w:eastAsiaTheme="majorEastAsia" w:cstheme="minorHAnsi"/>
        </w:rPr>
        <w:t>To make performing time-dependent analysis easier</w:t>
      </w:r>
    </w:p>
    <w:p w14:paraId="7C0E4B14">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2512" behindDoc="0" locked="0" layoutInCell="1" allowOverlap="1">
            <wp:simplePos x="0" y="0"/>
            <wp:positionH relativeFrom="margin">
              <wp:align>right</wp:align>
            </wp:positionH>
            <wp:positionV relativeFrom="paragraph">
              <wp:posOffset>613410</wp:posOffset>
            </wp:positionV>
            <wp:extent cx="5539740" cy="904240"/>
            <wp:effectExtent l="0" t="0" r="3810" b="10160"/>
            <wp:wrapTopAndBottom/>
            <wp:docPr id="1712356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56198"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539740" cy="904240"/>
                    </a:xfrm>
                    <a:prstGeom prst="rect">
                      <a:avLst/>
                    </a:prstGeom>
                    <a:noFill/>
                  </pic:spPr>
                </pic:pic>
              </a:graphicData>
            </a:graphic>
          </wp:anchor>
        </w:drawing>
      </w:r>
      <w:r>
        <w:rPr>
          <w:rFonts w:asciiTheme="minorHAnsi" w:hAnsiTheme="minorHAnsi" w:eastAsiaTheme="majorEastAsia" w:cstheme="minorHAnsi"/>
        </w:rPr>
        <w:t>If needed, use apply() to perform a function on every row</w:t>
      </w:r>
    </w:p>
    <w:p w14:paraId="129CAD65">
      <w:pPr>
        <w:numPr>
          <w:ilvl w:val="2"/>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3536" behindDoc="0" locked="0" layoutInCell="1" allowOverlap="1">
            <wp:simplePos x="0" y="0"/>
            <wp:positionH relativeFrom="margin">
              <wp:align>center</wp:align>
            </wp:positionH>
            <wp:positionV relativeFrom="paragraph">
              <wp:posOffset>1372235</wp:posOffset>
            </wp:positionV>
            <wp:extent cx="4933950" cy="701675"/>
            <wp:effectExtent l="0" t="0" r="0" b="3175"/>
            <wp:wrapTopAndBottom/>
            <wp:docPr id="386862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233"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4933950" cy="701675"/>
                    </a:xfrm>
                    <a:prstGeom prst="rect">
                      <a:avLst/>
                    </a:prstGeom>
                    <a:noFill/>
                  </pic:spPr>
                </pic:pic>
              </a:graphicData>
            </a:graphic>
          </wp:anchor>
        </w:drawing>
      </w:r>
      <w:r>
        <w:rPr>
          <w:rFonts w:asciiTheme="minorHAnsi" w:hAnsiTheme="minorHAnsi" w:eastAsiaTheme="majorEastAsia" w:cstheme="minorHAnsi"/>
        </w:rPr>
        <w:t xml:space="preserve">It's even better to use dates as indices (when we need to subset date ranges or perform other time-dependent tasks) </w:t>
      </w:r>
    </w:p>
    <w:p w14:paraId="29BA71F3">
      <w:pPr>
        <w:numPr>
          <w:ilvl w:val="1"/>
          <w:numId w:val="19"/>
        </w:numPr>
        <w:rPr>
          <w:rFonts w:asciiTheme="minorHAnsi" w:hAnsiTheme="minorHAnsi" w:eastAsiaTheme="majorEastAsia" w:cstheme="minorHAnsi"/>
        </w:rPr>
      </w:pPr>
      <w:r>
        <w:rPr>
          <w:rFonts w:asciiTheme="minorHAnsi" w:hAnsiTheme="minorHAnsi" w:eastAsiaTheme="majorEastAsia" w:cstheme="minorHAnsi"/>
        </w:rPr>
        <w:t>Also see why precipitation is not a float and edit it</w:t>
      </w:r>
    </w:p>
    <w:p w14:paraId="38458ECA">
      <w:pPr>
        <w:numPr>
          <w:ilvl w:val="0"/>
          <w:numId w:val="19"/>
        </w:numPr>
        <w:rPr>
          <w:rFonts w:asciiTheme="minorHAnsi" w:hAnsiTheme="minorHAnsi" w:eastAsiaTheme="majorEastAsia" w:cstheme="minorHAnsi"/>
        </w:rPr>
      </w:pPr>
      <w:r>
        <w:rPr>
          <w:rFonts w:asciiTheme="minorHAnsi" w:hAnsiTheme="minorHAnsi" w:eastAsiaTheme="majorEastAsia" w:cstheme="minorHAnsi"/>
        </w:rPr>
        <w:t>Remove or replace missing values</w:t>
      </w:r>
    </w:p>
    <w:p w14:paraId="3D6348A2">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4560" behindDoc="0" locked="0" layoutInCell="1" allowOverlap="1">
            <wp:simplePos x="0" y="0"/>
            <wp:positionH relativeFrom="margin">
              <wp:align>left</wp:align>
            </wp:positionH>
            <wp:positionV relativeFrom="paragraph">
              <wp:posOffset>213995</wp:posOffset>
            </wp:positionV>
            <wp:extent cx="5890260" cy="467360"/>
            <wp:effectExtent l="0" t="0" r="15240" b="8890"/>
            <wp:wrapTopAndBottom/>
            <wp:docPr id="20521938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3868"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890260" cy="467360"/>
                    </a:xfrm>
                    <a:prstGeom prst="rect">
                      <a:avLst/>
                    </a:prstGeom>
                    <a:noFill/>
                  </pic:spPr>
                </pic:pic>
              </a:graphicData>
            </a:graphic>
          </wp:anchor>
        </w:drawing>
      </w:r>
      <w:r>
        <w:rPr>
          <w:rFonts w:asciiTheme="minorHAnsi" w:hAnsiTheme="minorHAnsi" w:eastAsiaTheme="majorEastAsia" w:cstheme="minorHAnsi"/>
        </w:rPr>
        <w:t>In this case, replacing is better because removing takes away an entire row</w:t>
      </w:r>
    </w:p>
    <w:p w14:paraId="5B02BAEC">
      <w:pPr>
        <w:numPr>
          <w:ilvl w:val="2"/>
          <w:numId w:val="19"/>
        </w:numPr>
        <w:rPr>
          <w:rFonts w:asciiTheme="minorHAnsi" w:hAnsiTheme="minorHAnsi" w:eastAsiaTheme="majorEastAsia" w:cstheme="minorHAnsi"/>
        </w:rPr>
      </w:pPr>
      <w:r>
        <w:rPr>
          <w:rFonts w:asciiTheme="minorHAnsi" w:hAnsiTheme="minorHAnsi" w:eastAsiaTheme="majorEastAsia" w:cstheme="minorHAnsi"/>
        </w:rPr>
        <w:t>Try to see how variables interact – group the data</w:t>
      </w:r>
    </w:p>
    <w:p w14:paraId="12C9C78E">
      <w:pPr>
        <w:numPr>
          <w:ilvl w:val="1"/>
          <w:numId w:val="19"/>
        </w:numPr>
        <w:rPr>
          <w:rFonts w:asciiTheme="minorHAnsi" w:hAnsiTheme="minorHAnsi" w:eastAsiaTheme="majorEastAsia" w:cstheme="minorHAnsi"/>
        </w:rPr>
      </w:pPr>
      <w:r>
        <w:rPr>
          <w:rFonts w:asciiTheme="minorHAnsi" w:hAnsiTheme="minorHAnsi" w:eastAsiaTheme="majorEastAsia" w:cstheme="minorHAnsi"/>
        </w:rPr>
        <w:t>E.g., by cloud cover and events</w:t>
      </w:r>
    </w:p>
    <w:p w14:paraId="61F94190">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5584" behindDoc="0" locked="0" layoutInCell="1" allowOverlap="1">
            <wp:simplePos x="0" y="0"/>
            <wp:positionH relativeFrom="column">
              <wp:posOffset>98425</wp:posOffset>
            </wp:positionH>
            <wp:positionV relativeFrom="paragraph">
              <wp:posOffset>287020</wp:posOffset>
            </wp:positionV>
            <wp:extent cx="5704205" cy="583565"/>
            <wp:effectExtent l="0" t="0" r="10795" b="6985"/>
            <wp:wrapTopAndBottom/>
            <wp:docPr id="2028255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569"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704205" cy="583565"/>
                    </a:xfrm>
                    <a:prstGeom prst="rect">
                      <a:avLst/>
                    </a:prstGeom>
                    <a:noFill/>
                  </pic:spPr>
                </pic:pic>
              </a:graphicData>
            </a:graphic>
          </wp:anchor>
        </w:drawing>
      </w:r>
      <w:r>
        <w:rPr>
          <w:rFonts w:asciiTheme="minorHAnsi" w:hAnsiTheme="minorHAnsi" w:eastAsiaTheme="majorEastAsia" w:cstheme="minorHAnsi"/>
        </w:rPr>
        <w:t>Print the number of days when each combination of {cover, events} occurred</w:t>
      </w:r>
    </w:p>
    <w:p w14:paraId="32552D3F">
      <w:pPr>
        <w:numPr>
          <w:ilvl w:val="0"/>
          <w:numId w:val="19"/>
        </w:numPr>
        <w:rPr>
          <w:rFonts w:asciiTheme="minorHAnsi" w:hAnsiTheme="minorHAnsi" w:eastAsiaTheme="majorEastAsia" w:cstheme="minorHAnsi"/>
        </w:rPr>
      </w:pPr>
      <w:r>
        <w:rPr>
          <w:rFonts w:asciiTheme="minorHAnsi" w:hAnsiTheme="minorHAnsi" w:eastAsiaTheme="majorEastAsia" w:cstheme="minorHAnsi"/>
        </w:rPr>
        <w:t>Plot data</w:t>
      </w:r>
    </w:p>
    <w:p w14:paraId="08B58E00">
      <w:pPr>
        <w:numPr>
          <w:ilvl w:val="1"/>
          <w:numId w:val="19"/>
        </w:numPr>
        <w:rPr>
          <w:rFonts w:asciiTheme="minorHAnsi" w:hAnsiTheme="minorHAnsi" w:eastAsiaTheme="majorEastAsia" w:cstheme="minorHAnsi"/>
        </w:rPr>
      </w:pPr>
      <w:r>
        <w:rPr>
          <w:rFonts w:asciiTheme="minorHAnsi" w:hAnsiTheme="minorHAnsi" w:eastAsiaTheme="majorEastAsia" w:cstheme="minorHAnsi"/>
        </w:rPr>
        <w:t>Next time</w:t>
      </w:r>
    </w:p>
    <w:p w14:paraId="4A26D596">
      <w:pPr>
        <w:numPr>
          <w:ilvl w:val="0"/>
          <w:numId w:val="19"/>
        </w:numPr>
        <w:rPr>
          <w:rFonts w:asciiTheme="minorHAnsi" w:hAnsiTheme="minorHAnsi" w:eastAsiaTheme="majorEastAsia" w:cstheme="minorHAnsi"/>
        </w:rPr>
      </w:pPr>
      <w:r>
        <w:rPr>
          <w:rFonts w:asciiTheme="minorHAnsi" w:hAnsiTheme="minorHAnsi" w:eastAsiaTheme="majorEastAsia" w:cstheme="minorHAnsi"/>
        </w:rPr>
        <w:t>If needed, perform transformations</w:t>
      </w:r>
    </w:p>
    <w:p w14:paraId="4EDCB315">
      <w:pPr>
        <w:numPr>
          <w:ilvl w:val="1"/>
          <w:numId w:val="19"/>
        </w:numPr>
        <w:rPr>
          <w:rFonts w:asciiTheme="minorHAnsi" w:hAnsiTheme="minorHAnsi" w:eastAsiaTheme="majorEastAsia" w:cstheme="minorHAnsi"/>
        </w:rPr>
      </w:pPr>
      <w:r>
        <w:rPr>
          <w:rFonts w:asciiTheme="minorHAnsi" w:hAnsiTheme="minorHAnsi" w:eastAsiaTheme="majorEastAsia" w:cstheme="minorHAnsi"/>
        </w:rPr>
        <w:t>Math operations: log, square root, addition, multiplication, etc.</w:t>
      </w:r>
    </w:p>
    <w:p w14:paraId="03CF136F">
      <w:pPr>
        <w:numPr>
          <w:ilvl w:val="2"/>
          <w:numId w:val="19"/>
        </w:numPr>
        <w:rPr>
          <w:rFonts w:asciiTheme="minorHAnsi" w:hAnsiTheme="minorHAnsi" w:eastAsiaTheme="majorEastAsia" w:cstheme="minorHAnsi"/>
        </w:rPr>
      </w:pPr>
      <w:r>
        <w:rPr>
          <w:rFonts w:asciiTheme="minorHAnsi" w:hAnsiTheme="minorHAnsi" w:eastAsiaTheme="majorEastAsia" w:cstheme="minorHAnsi"/>
        </w:rPr>
        <w:t>Be careful as you'll get results in different dimensions</w:t>
      </w:r>
    </w:p>
    <w:p w14:paraId="3A2944E5">
      <w:pPr>
        <w:numPr>
          <w:ilvl w:val="1"/>
          <w:numId w:val="19"/>
        </w:numPr>
        <w:rPr>
          <w:rFonts w:asciiTheme="minorHAnsi" w:hAnsiTheme="minorHAnsi" w:eastAsiaTheme="majorEastAsia" w:cstheme="minorHAnsi"/>
        </w:rPr>
      </w:pPr>
      <w:r>
        <w:rPr>
          <w:rFonts w:asciiTheme="minorHAnsi" w:hAnsiTheme="minorHAnsi" w:eastAsiaTheme="majorEastAsia" w:cstheme="minorHAnsi"/>
        </w:rPr>
        <w:t>Normalizing scores (such as using Z-scores) is recommended in most cases</w:t>
      </w:r>
    </w:p>
    <w:p w14:paraId="5C44C82D">
      <w:pPr>
        <w:numPr>
          <w:ilvl w:val="2"/>
          <w:numId w:val="19"/>
        </w:numPr>
        <w:rPr>
          <w:rFonts w:asciiTheme="minorHAnsi" w:hAnsiTheme="minorHAnsi" w:eastAsiaTheme="majorEastAsia" w:cstheme="minorHAnsi"/>
        </w:rPr>
      </w:pPr>
      <w:r>
        <w:rPr>
          <w:rFonts w:asciiTheme="minorHAnsi" w:hAnsiTheme="minorHAnsi" w:eastAsiaTheme="majorEastAsia" w:cstheme="minorHAnsi"/>
        </w:rPr>
        <w:t>It's much better for ML algorithms to have data of similar scales</w:t>
      </w:r>
    </w:p>
    <w:p w14:paraId="55C04F05">
      <w:pPr>
        <w:numPr>
          <w:ilvl w:val="2"/>
          <w:numId w:val="19"/>
        </w:numPr>
        <w:rPr>
          <w:rFonts w:asciiTheme="minorHAnsi" w:hAnsiTheme="minorHAnsi" w:eastAsiaTheme="majorEastAsia" w:cstheme="minorHAnsi"/>
        </w:rPr>
      </w:pPr>
      <w:r>
        <w:rPr>
          <w:rFonts w:asciiTheme="minorHAnsi" w:hAnsiTheme="minorHAnsi" w:eastAsiaTheme="majorEastAsia" w:cstheme="minorHAnsi"/>
        </w:rPr>
        <w:t xml:space="preserve">You can do that manually or use a library (such as </w:t>
      </w:r>
      <w:r>
        <w:fldChar w:fldCharType="begin"/>
      </w:r>
      <w:r>
        <w:instrText xml:space="preserve"> HYPERLINK "http://scikit-learn.org/stable/modules/preprocessing.html" </w:instrText>
      </w:r>
      <w:r>
        <w:fldChar w:fldCharType="separate"/>
      </w:r>
      <w:r>
        <w:rPr>
          <w:rStyle w:val="8"/>
          <w:rFonts w:asciiTheme="minorHAnsi" w:hAnsiTheme="minorHAnsi" w:eastAsiaTheme="majorEastAsia" w:cstheme="minorHAnsi"/>
          <w:i/>
          <w:iCs/>
        </w:rPr>
        <w:t>sklearn.preprocessing</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w:t>
      </w:r>
    </w:p>
    <w:p w14:paraId="4DA46981">
      <w:pPr>
        <w:numPr>
          <w:ilvl w:val="1"/>
          <w:numId w:val="19"/>
        </w:numPr>
        <w:rPr>
          <w:rFonts w:asciiTheme="minorHAnsi" w:hAnsiTheme="minorHAnsi" w:eastAsiaTheme="majorEastAsia" w:cstheme="minorHAnsi"/>
        </w:rPr>
      </w:pPr>
      <w:r>
        <w:rPr>
          <w:rFonts w:asciiTheme="minorHAnsi" w:hAnsiTheme="minorHAnsi" w:eastAsiaTheme="majorEastAsia" w:cstheme="minorHAnsi"/>
        </w:rPr>
        <w:t>By convention, calculated columns are added to the dataset</w:t>
      </w:r>
    </w:p>
    <w:p w14:paraId="377048EA">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Describe all operations as you're doing them</w:t>
      </w:r>
    </w:p>
    <w:p w14:paraId="69AA04AF">
      <w:pPr>
        <w:numPr>
          <w:ilvl w:val="1"/>
          <w:numId w:val="19"/>
        </w:numPr>
        <w:rPr>
          <w:rFonts w:asciiTheme="minorHAnsi" w:hAnsiTheme="minorHAnsi" w:eastAsiaTheme="majorEastAsia" w:cstheme="minorHAnsi"/>
        </w:rPr>
      </w:pPr>
      <w:r>
        <w:rPr>
          <w:rFonts w:asciiTheme="minorHAnsi" w:hAnsiTheme="minorHAnsi" w:eastAsiaTheme="majorEastAsia" w:cstheme="minorHAnsi"/>
        </w:rPr>
        <w:t>Describe what you're doing and why</w:t>
      </w:r>
    </w:p>
    <w:p w14:paraId="3A8298F2">
      <w:pPr>
        <w:numPr>
          <w:ilvl w:val="2"/>
          <w:numId w:val="19"/>
        </w:numPr>
        <w:rPr>
          <w:rFonts w:asciiTheme="minorHAnsi" w:hAnsiTheme="minorHAnsi" w:eastAsiaTheme="majorEastAsia" w:cstheme="minorHAnsi"/>
        </w:rPr>
      </w:pPr>
      <w:r>
        <w:rPr>
          <w:rFonts w:asciiTheme="minorHAnsi" w:hAnsiTheme="minorHAnsi" w:eastAsiaTheme="majorEastAsia" w:cstheme="minorHAnsi"/>
        </w:rPr>
        <w:t>Useful to check your work later (or allow others to do that)</w:t>
      </w:r>
    </w:p>
    <w:p w14:paraId="3F3260EB">
      <w:pPr>
        <w:numPr>
          <w:ilvl w:val="1"/>
          <w:numId w:val="19"/>
        </w:numPr>
        <w:rPr>
          <w:rFonts w:asciiTheme="minorHAnsi" w:hAnsiTheme="minorHAnsi" w:eastAsiaTheme="majorEastAsia" w:cstheme="minorHAnsi"/>
        </w:rPr>
      </w:pPr>
      <w:r>
        <w:rPr>
          <w:rFonts w:asciiTheme="minorHAnsi" w:hAnsiTheme="minorHAnsi" w:eastAsiaTheme="majorEastAsia" w:cstheme="minorHAnsi"/>
        </w:rPr>
        <w:t>If needed, save the resulting dataset into a file</w:t>
      </w:r>
    </w:p>
    <w:p w14:paraId="0ABCEB85">
      <w:pPr>
        <w:numPr>
          <w:ilvl w:val="2"/>
          <w:numId w:val="19"/>
        </w:numPr>
        <w:rPr>
          <w:rFonts w:asciiTheme="minorHAnsi" w:hAnsiTheme="minorHAnsi" w:eastAsiaTheme="majorEastAsia" w:cstheme="minorHAnsi"/>
        </w:rPr>
      </w:pPr>
      <w:r>
        <w:rPr>
          <w:rFonts w:asciiTheme="minorHAnsi" w:hAnsiTheme="minorHAnsi" w:eastAsiaTheme="majorEastAsia" w:cstheme="minorHAnsi"/>
        </w:rPr>
        <w:t>Supply your data transformation log with it</w:t>
      </w:r>
    </w:p>
    <w:p w14:paraId="0CA4001F">
      <w:pPr>
        <w:numPr>
          <w:ilvl w:val="2"/>
          <w:numId w:val="19"/>
        </w:numPr>
        <w:rPr>
          <w:rFonts w:asciiTheme="minorHAnsi" w:hAnsiTheme="minorHAnsi" w:eastAsiaTheme="majorEastAsia" w:cstheme="minorHAnsi"/>
        </w:rPr>
      </w:pPr>
      <w:r>
        <w:rPr>
          <w:rFonts w:asciiTheme="minorHAnsi" w:hAnsiTheme="minorHAnsi" w:eastAsiaTheme="majorEastAsia" w:cstheme="minorHAnsi"/>
        </w:rPr>
        <w:t>Provide a dataset description</w:t>
      </w:r>
    </w:p>
    <w:p w14:paraId="748495DE">
      <w:pPr>
        <w:rPr>
          <w:rFonts w:asciiTheme="minorHAnsi" w:hAnsiTheme="minorHAnsi" w:eastAsiaTheme="majorEastAsia" w:cstheme="minorHAnsi"/>
        </w:rPr>
      </w:pPr>
      <w:r>
        <w:rPr>
          <w:rFonts w:asciiTheme="minorHAnsi" w:hAnsiTheme="minorHAnsi" w:eastAsiaTheme="majorEastAsia" w:cstheme="minorHAnsi"/>
          <w:b/>
          <w:bCs/>
        </w:rPr>
        <w:t>3.3 Outliers and Errors</w:t>
      </w:r>
    </w:p>
    <w:p w14:paraId="3E3970D9">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Outliers</w:t>
      </w:r>
      <w:r>
        <w:rPr>
          <w:rFonts w:asciiTheme="minorHAnsi" w:hAnsiTheme="minorHAnsi" w:eastAsiaTheme="majorEastAsia" w:cstheme="minorHAnsi"/>
        </w:rPr>
        <w:t xml:space="preserve"> – values which are far from their expected range</w:t>
      </w:r>
    </w:p>
    <w:p w14:paraId="3CAB023C">
      <w:pPr>
        <w:numPr>
          <w:ilvl w:val="1"/>
          <w:numId w:val="19"/>
        </w:numPr>
        <w:rPr>
          <w:rFonts w:asciiTheme="minorHAnsi" w:hAnsiTheme="minorHAnsi" w:eastAsiaTheme="majorEastAsia" w:cstheme="minorHAnsi"/>
        </w:rPr>
      </w:pPr>
      <w:r>
        <w:rPr>
          <w:rFonts w:asciiTheme="minorHAnsi" w:hAnsiTheme="minorHAnsi" w:eastAsiaTheme="majorEastAsia" w:cstheme="minorHAnsi"/>
        </w:rPr>
        <w:t>Or having a very low probability of happening (assuming a model)</w:t>
      </w:r>
    </w:p>
    <w:p w14:paraId="078183A1">
      <w:pPr>
        <w:numPr>
          <w:ilvl w:val="0"/>
          <w:numId w:val="19"/>
        </w:numPr>
        <w:rPr>
          <w:rFonts w:asciiTheme="minorHAnsi" w:hAnsiTheme="minorHAnsi" w:eastAsiaTheme="majorEastAsia" w:cstheme="minorHAnsi"/>
        </w:rPr>
      </w:pPr>
      <w:r>
        <w:rPr>
          <w:rFonts w:asciiTheme="minorHAnsi" w:hAnsiTheme="minorHAnsi" w:eastAsiaTheme="majorEastAsia" w:cstheme="minorHAnsi"/>
        </w:rPr>
        <w:t>Many possible cases</w:t>
      </w:r>
    </w:p>
    <w:p w14:paraId="0EA36413">
      <w:pPr>
        <w:numPr>
          <w:ilvl w:val="1"/>
          <w:numId w:val="19"/>
        </w:numPr>
        <w:rPr>
          <w:rFonts w:asciiTheme="minorHAnsi" w:hAnsiTheme="minorHAnsi" w:eastAsiaTheme="majorEastAsia" w:cstheme="minorHAnsi"/>
        </w:rPr>
      </w:pPr>
      <w:r>
        <w:rPr>
          <w:rFonts w:asciiTheme="minorHAnsi" w:hAnsiTheme="minorHAnsi" w:eastAsiaTheme="majorEastAsia" w:cstheme="minorHAnsi"/>
        </w:rPr>
        <w:t>Wrong data entry (e.g. an adult weighing 5kg might be 50kg or something else)</w:t>
      </w:r>
    </w:p>
    <w:p w14:paraId="2D42E34D">
      <w:pPr>
        <w:numPr>
          <w:ilvl w:val="1"/>
          <w:numId w:val="19"/>
        </w:numPr>
        <w:rPr>
          <w:rFonts w:asciiTheme="minorHAnsi" w:hAnsiTheme="minorHAnsi" w:eastAsiaTheme="majorEastAsia" w:cstheme="minorHAnsi"/>
        </w:rPr>
      </w:pPr>
      <w:r>
        <w:rPr>
          <w:rFonts w:asciiTheme="minorHAnsi" w:hAnsiTheme="minorHAnsi" w:eastAsiaTheme="majorEastAsia" w:cstheme="minorHAnsi"/>
        </w:rPr>
        <w:t>Wrong assumptions (the data is correct, our view isn't)</w:t>
      </w:r>
    </w:p>
    <w:p w14:paraId="7A16D5DD">
      <w:pPr>
        <w:numPr>
          <w:ilvl w:val="0"/>
          <w:numId w:val="19"/>
        </w:numPr>
        <w:rPr>
          <w:rFonts w:asciiTheme="minorHAnsi" w:hAnsiTheme="minorHAnsi" w:eastAsiaTheme="majorEastAsia" w:cstheme="minorHAnsi"/>
        </w:rPr>
      </w:pPr>
      <w:r>
        <w:rPr>
          <w:rFonts w:asciiTheme="minorHAnsi" w:hAnsiTheme="minorHAnsi" w:eastAsiaTheme="majorEastAsia" w:cstheme="minorHAnsi"/>
        </w:rPr>
        <w:t>What to do?</w:t>
      </w:r>
    </w:p>
    <w:p w14:paraId="591777C5">
      <w:pPr>
        <w:numPr>
          <w:ilvl w:val="1"/>
          <w:numId w:val="19"/>
        </w:numPr>
        <w:rPr>
          <w:rFonts w:asciiTheme="minorHAnsi" w:hAnsiTheme="minorHAnsi" w:eastAsiaTheme="majorEastAsia" w:cstheme="minorHAnsi"/>
        </w:rPr>
      </w:pPr>
      <w:r>
        <w:rPr>
          <w:rFonts w:asciiTheme="minorHAnsi" w:hAnsiTheme="minorHAnsi" w:eastAsiaTheme="majorEastAsia" w:cstheme="minorHAnsi"/>
        </w:rPr>
        <w:t>Inspect the data point</w:t>
      </w:r>
    </w:p>
    <w:p w14:paraId="745A9D66">
      <w:pPr>
        <w:numPr>
          <w:ilvl w:val="1"/>
          <w:numId w:val="19"/>
        </w:numPr>
        <w:rPr>
          <w:rFonts w:asciiTheme="minorHAnsi" w:hAnsiTheme="minorHAnsi" w:eastAsiaTheme="majorEastAsia" w:cstheme="minorHAnsi"/>
        </w:rPr>
      </w:pPr>
      <w:r>
        <w:rPr>
          <w:rFonts w:asciiTheme="minorHAnsi" w:hAnsiTheme="minorHAnsi" w:eastAsiaTheme="majorEastAsia" w:cstheme="minorHAnsi"/>
        </w:rPr>
        <w:t>Try to figure out what happened</w:t>
      </w:r>
    </w:p>
    <w:p w14:paraId="53555447">
      <w:pPr>
        <w:numPr>
          <w:ilvl w:val="2"/>
          <w:numId w:val="19"/>
        </w:numPr>
        <w:rPr>
          <w:rFonts w:asciiTheme="minorHAnsi" w:hAnsiTheme="minorHAnsi" w:eastAsiaTheme="majorEastAsia" w:cstheme="minorHAnsi"/>
        </w:rPr>
      </w:pPr>
      <w:r>
        <w:rPr>
          <w:rFonts w:asciiTheme="minorHAnsi" w:hAnsiTheme="minorHAnsi" w:eastAsiaTheme="majorEastAsia" w:cstheme="minorHAnsi"/>
        </w:rPr>
        <w:t>If needed, remove the row or try to replace the value</w:t>
      </w:r>
    </w:p>
    <w:p w14:paraId="0B8F1C4F">
      <w:pPr>
        <w:numPr>
          <w:ilvl w:val="1"/>
          <w:numId w:val="19"/>
        </w:numPr>
        <w:rPr>
          <w:rFonts w:asciiTheme="minorHAnsi" w:hAnsiTheme="minorHAnsi" w:eastAsiaTheme="majorEastAsia" w:cstheme="minorHAnsi"/>
        </w:rPr>
      </w:pPr>
      <w:r>
        <w:rPr>
          <w:rFonts w:asciiTheme="minorHAnsi" w:hAnsiTheme="minorHAnsi" w:eastAsiaTheme="majorEastAsia" w:cstheme="minorHAnsi"/>
        </w:rPr>
        <w:t>Try a transformation</w:t>
      </w:r>
    </w:p>
    <w:p w14:paraId="0C3DC77D">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5104" behindDoc="0" locked="0" layoutInCell="1" allowOverlap="1">
            <wp:simplePos x="0" y="0"/>
            <wp:positionH relativeFrom="margin">
              <wp:posOffset>700405</wp:posOffset>
            </wp:positionH>
            <wp:positionV relativeFrom="paragraph">
              <wp:posOffset>555625</wp:posOffset>
            </wp:positionV>
            <wp:extent cx="3550920" cy="1963420"/>
            <wp:effectExtent l="128270" t="90170" r="340360" b="327660"/>
            <wp:wrapTopAndBottom/>
            <wp:docPr id="495487726" name="Picture 2" descr="A cartoon of a person dra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7726" name="Picture 2" descr="A cartoon of a person drawing a grap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550920" cy="19634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eastAsiaTheme="majorEastAsia" w:cstheme="minorHAnsi"/>
        </w:rPr>
        <w:t>If possible, perform analysis with and without the outlier(s) and compare your results</w:t>
      </w:r>
    </w:p>
    <w:p w14:paraId="5DEF5B37">
      <w:pPr>
        <w:rPr>
          <w:rFonts w:asciiTheme="minorHAnsi" w:hAnsiTheme="minorHAnsi" w:eastAsiaTheme="majorEastAsia" w:cstheme="minorHAnsi"/>
        </w:rPr>
      </w:pPr>
      <w:r>
        <w:rPr>
          <w:rFonts w:asciiTheme="minorHAnsi" w:hAnsiTheme="minorHAnsi" w:eastAsiaTheme="majorEastAsia" w:cstheme="minorHAnsi"/>
          <w:b/>
          <w:bCs/>
        </w:rPr>
        <w:t>3.4 Transformations on Features</w:t>
      </w:r>
    </w:p>
    <w:p w14:paraId="5B8DDC50">
      <w:pPr>
        <w:numPr>
          <w:ilvl w:val="0"/>
          <w:numId w:val="19"/>
        </w:numPr>
        <w:rPr>
          <w:rFonts w:asciiTheme="minorHAnsi" w:hAnsiTheme="minorHAnsi" w:eastAsiaTheme="majorEastAsia" w:cstheme="minorHAnsi"/>
        </w:rPr>
      </w:pPr>
      <w:r>
        <w:rPr>
          <w:rFonts w:asciiTheme="minorHAnsi" w:hAnsiTheme="minorHAnsi" w:eastAsiaTheme="majorEastAsia" w:cstheme="minorHAnsi"/>
        </w:rPr>
        <w:t>The quality of our results depends strongly on the features we use</w:t>
      </w:r>
    </w:p>
    <w:p w14:paraId="6C49D2C9">
      <w:pPr>
        <w:numPr>
          <w:ilvl w:val="1"/>
          <w:numId w:val="19"/>
        </w:numPr>
        <w:rPr>
          <w:rFonts w:asciiTheme="minorHAnsi" w:hAnsiTheme="minorHAnsi" w:eastAsiaTheme="majorEastAsia" w:cstheme="minorHAnsi"/>
        </w:rPr>
      </w:pPr>
      <w:r>
        <w:rPr>
          <w:rFonts w:asciiTheme="minorHAnsi" w:hAnsiTheme="minorHAnsi" w:eastAsiaTheme="majorEastAsia" w:cstheme="minorHAnsi"/>
        </w:rPr>
        <w:t>"Garbage in – garbage out"</w:t>
      </w:r>
    </w:p>
    <w:p w14:paraId="67284E2C">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Dimensionality reduction</w:t>
      </w:r>
    </w:p>
    <w:p w14:paraId="104BD038">
      <w:pPr>
        <w:numPr>
          <w:ilvl w:val="1"/>
          <w:numId w:val="19"/>
        </w:numPr>
        <w:rPr>
          <w:rFonts w:asciiTheme="minorHAnsi" w:hAnsiTheme="minorHAnsi" w:eastAsiaTheme="majorEastAsia" w:cstheme="minorHAnsi"/>
        </w:rPr>
      </w:pPr>
      <w:r>
        <w:rPr>
          <w:rFonts w:asciiTheme="minorHAnsi" w:hAnsiTheme="minorHAnsi" w:eastAsiaTheme="majorEastAsia" w:cstheme="minorHAnsi"/>
        </w:rPr>
        <w:t>Reducing the number of variables (features)</w:t>
      </w:r>
    </w:p>
    <w:p w14:paraId="477FACD7">
      <w:pPr>
        <w:numPr>
          <w:ilvl w:val="1"/>
          <w:numId w:val="19"/>
        </w:numPr>
        <w:rPr>
          <w:rFonts w:asciiTheme="minorHAnsi" w:hAnsiTheme="minorHAnsi" w:eastAsiaTheme="majorEastAsia" w:cstheme="minorHAnsi"/>
        </w:rPr>
      </w:pPr>
      <w:r>
        <w:rPr>
          <w:rFonts w:asciiTheme="minorHAnsi" w:hAnsiTheme="minorHAnsi" w:eastAsiaTheme="majorEastAsia" w:cstheme="minorHAnsi"/>
        </w:rPr>
        <w:t>We can do this manually or use algorithms</w:t>
      </w:r>
    </w:p>
    <w:p w14:paraId="08168C4D">
      <w:pPr>
        <w:numPr>
          <w:ilvl w:val="1"/>
          <w:numId w:val="19"/>
        </w:numPr>
        <w:rPr>
          <w:rFonts w:asciiTheme="minorHAnsi" w:hAnsiTheme="minorHAnsi" w:eastAsiaTheme="majorEastAsia" w:cstheme="minorHAnsi"/>
        </w:rPr>
      </w:pPr>
      <w:r>
        <w:rPr>
          <w:rFonts w:asciiTheme="minorHAnsi" w:hAnsiTheme="minorHAnsi" w:eastAsiaTheme="majorEastAsia" w:cstheme="minorHAnsi"/>
          <w:b/>
          <w:bCs/>
        </w:rPr>
        <w:t>Feature selection</w:t>
      </w:r>
    </w:p>
    <w:p w14:paraId="6411116E">
      <w:pPr>
        <w:numPr>
          <w:ilvl w:val="2"/>
          <w:numId w:val="19"/>
        </w:numPr>
        <w:rPr>
          <w:rFonts w:asciiTheme="minorHAnsi" w:hAnsiTheme="minorHAnsi" w:eastAsiaTheme="majorEastAsia" w:cstheme="minorHAnsi"/>
        </w:rPr>
      </w:pPr>
      <w:r>
        <w:rPr>
          <w:rFonts w:asciiTheme="minorHAnsi" w:hAnsiTheme="minorHAnsi" w:eastAsiaTheme="majorEastAsia" w:cstheme="minorHAnsi"/>
        </w:rPr>
        <w:t>Selecting only columns that are useful</w:t>
      </w:r>
    </w:p>
    <w:p w14:paraId="7DD69049">
      <w:pPr>
        <w:numPr>
          <w:ilvl w:val="1"/>
          <w:numId w:val="19"/>
        </w:numPr>
        <w:rPr>
          <w:rFonts w:asciiTheme="minorHAnsi" w:hAnsiTheme="minorHAnsi" w:eastAsiaTheme="majorEastAsia" w:cstheme="minorHAnsi"/>
        </w:rPr>
      </w:pPr>
      <w:r>
        <w:rPr>
          <w:rFonts w:asciiTheme="minorHAnsi" w:hAnsiTheme="minorHAnsi" w:eastAsiaTheme="majorEastAsia" w:cstheme="minorHAnsi"/>
          <w:b/>
          <w:bCs/>
        </w:rPr>
        <w:t>Feature extraction</w:t>
      </w:r>
    </w:p>
    <w:p w14:paraId="2B6A2CDE">
      <w:pPr>
        <w:numPr>
          <w:ilvl w:val="2"/>
          <w:numId w:val="19"/>
        </w:numPr>
        <w:rPr>
          <w:rFonts w:asciiTheme="minorHAnsi" w:hAnsiTheme="minorHAnsi" w:eastAsiaTheme="majorEastAsia" w:cstheme="minorHAnsi"/>
        </w:rPr>
      </w:pPr>
      <w:r>
        <w:rPr>
          <w:rFonts w:asciiTheme="minorHAnsi" w:hAnsiTheme="minorHAnsi" w:eastAsiaTheme="majorEastAsia" w:cstheme="minorHAnsi"/>
        </w:rPr>
        <w:t>Transforming non-structured to structured data</w:t>
      </w:r>
    </w:p>
    <w:p w14:paraId="23480D4D">
      <w:pPr>
        <w:numPr>
          <w:ilvl w:val="3"/>
          <w:numId w:val="19"/>
        </w:numPr>
        <w:rPr>
          <w:rFonts w:asciiTheme="minorHAnsi" w:hAnsiTheme="minorHAnsi" w:eastAsiaTheme="majorEastAsia" w:cstheme="minorHAnsi"/>
        </w:rPr>
      </w:pPr>
      <w:r>
        <w:rPr>
          <w:rFonts w:asciiTheme="minorHAnsi" w:hAnsiTheme="minorHAnsi" w:eastAsiaTheme="majorEastAsia" w:cstheme="minorHAnsi"/>
        </w:rPr>
        <w:t>Examples: images, audio, text</w:t>
      </w:r>
    </w:p>
    <w:p w14:paraId="1E3315D9">
      <w:pPr>
        <w:numPr>
          <w:ilvl w:val="2"/>
          <w:numId w:val="19"/>
        </w:numPr>
        <w:rPr>
          <w:rFonts w:asciiTheme="minorHAnsi" w:hAnsiTheme="minorHAnsi" w:eastAsiaTheme="majorEastAsia" w:cstheme="minorHAnsi"/>
        </w:rPr>
      </w:pPr>
      <w:r>
        <w:rPr>
          <w:rFonts w:asciiTheme="minorHAnsi" w:hAnsiTheme="minorHAnsi" w:eastAsiaTheme="majorEastAsia" w:cstheme="minorHAnsi"/>
        </w:rPr>
        <w:t>Getting meaningful features</w:t>
      </w:r>
    </w:p>
    <w:p w14:paraId="28D9D543">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Feature engineering</w:t>
      </w:r>
    </w:p>
    <w:p w14:paraId="47D7445B">
      <w:pPr>
        <w:numPr>
          <w:ilvl w:val="1"/>
          <w:numId w:val="19"/>
        </w:numPr>
        <w:rPr>
          <w:rFonts w:asciiTheme="minorHAnsi" w:hAnsiTheme="minorHAnsi" w:eastAsiaTheme="majorEastAsia" w:cstheme="minorHAnsi"/>
        </w:rPr>
      </w:pPr>
      <w:r>
        <w:rPr>
          <w:rFonts w:asciiTheme="minorHAnsi" w:hAnsiTheme="minorHAnsi" w:eastAsiaTheme="majorEastAsia" w:cstheme="minorHAnsi"/>
        </w:rPr>
        <w:t>Using our knowledge of the data to create meaningful features</w:t>
      </w:r>
    </w:p>
    <w:p w14:paraId="286628CF">
      <w:pPr>
        <w:numPr>
          <w:ilvl w:val="2"/>
          <w:numId w:val="19"/>
        </w:numPr>
        <w:rPr>
          <w:rFonts w:asciiTheme="minorHAnsi" w:hAnsiTheme="minorHAnsi" w:eastAsiaTheme="majorEastAsia" w:cstheme="minorHAnsi"/>
        </w:rPr>
      </w:pPr>
      <w:r>
        <w:rPr>
          <w:rFonts w:asciiTheme="minorHAnsi" w:hAnsiTheme="minorHAnsi" w:eastAsiaTheme="majorEastAsia" w:cstheme="minorHAnsi"/>
        </w:rPr>
        <w:t>Involves a lot of brainstorming and testing</w:t>
      </w:r>
    </w:p>
    <w:p w14:paraId="519728A5">
      <w:pPr>
        <w:rPr>
          <w:rFonts w:asciiTheme="minorHAnsi" w:hAnsiTheme="minorHAnsi" w:eastAsiaTheme="majorEastAsia" w:cstheme="minorHAnsi"/>
          <w:b/>
          <w:bCs/>
        </w:rPr>
      </w:pPr>
      <w:r>
        <w:rPr>
          <w:rFonts w:asciiTheme="minorHAnsi" w:hAnsiTheme="minorHAnsi" w:eastAsiaTheme="majorEastAsia" w:cstheme="minorHAnsi"/>
          <w:b/>
          <w:bCs/>
        </w:rPr>
        <w:t>3.5 Next Steps (Optional)</w:t>
      </w:r>
    </w:p>
    <w:p w14:paraId="29D87607">
      <w:pPr>
        <w:numPr>
          <w:ilvl w:val="0"/>
          <w:numId w:val="20"/>
        </w:numPr>
        <w:rPr>
          <w:rFonts w:asciiTheme="minorHAnsi" w:hAnsiTheme="minorHAnsi" w:eastAsiaTheme="majorEastAsia" w:cstheme="minorHAnsi"/>
        </w:rPr>
      </w:pPr>
      <w:r>
        <w:rPr>
          <w:rFonts w:asciiTheme="minorHAnsi" w:hAnsiTheme="minorHAnsi" w:eastAsiaTheme="majorEastAsia" w:cstheme="minorHAnsi"/>
        </w:rPr>
        <w:t xml:space="preserve">Have a look at scikit-learn's </w:t>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rPr>
        <w:t>"</w:t>
      </w:r>
      <w:r>
        <w:rPr>
          <w:rStyle w:val="8"/>
          <w:rFonts w:asciiTheme="minorHAnsi" w:hAnsiTheme="minorHAnsi" w:eastAsiaTheme="majorEastAsia" w:cstheme="minorHAnsi"/>
        </w:rPr>
        <w:fldChar w:fldCharType="end"/>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i/>
          <w:iCs/>
        </w:rPr>
        <w:t>Dataset Transformations</w:t>
      </w:r>
      <w:r>
        <w:rPr>
          <w:rStyle w:val="8"/>
          <w:rFonts w:asciiTheme="minorHAnsi" w:hAnsiTheme="minorHAnsi" w:eastAsiaTheme="majorEastAsia" w:cstheme="minorHAnsi"/>
          <w:i/>
          <w:iCs/>
        </w:rPr>
        <w:fldChar w:fldCharType="end"/>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rPr>
        <w:t>"</w:t>
      </w:r>
      <w:r>
        <w:rPr>
          <w:rStyle w:val="8"/>
          <w:rFonts w:asciiTheme="minorHAnsi" w:hAnsiTheme="minorHAnsi" w:eastAsiaTheme="majorEastAsia" w:cstheme="minorHAnsi"/>
        </w:rPr>
        <w:fldChar w:fldCharType="end"/>
      </w:r>
      <w:r>
        <w:rPr>
          <w:rFonts w:asciiTheme="minorHAnsi" w:hAnsiTheme="minorHAnsi" w:eastAsiaTheme="majorEastAsia" w:cstheme="minorHAnsi"/>
        </w:rPr>
        <w:t xml:space="preserve"> module</w:t>
      </w:r>
    </w:p>
    <w:p w14:paraId="7034B445">
      <w:pPr>
        <w:numPr>
          <w:ilvl w:val="1"/>
          <w:numId w:val="20"/>
        </w:numPr>
        <w:rPr>
          <w:rFonts w:asciiTheme="minorHAnsi" w:hAnsiTheme="minorHAnsi" w:eastAsiaTheme="majorEastAsia" w:cstheme="minorHAnsi"/>
        </w:rPr>
      </w:pPr>
      <w:r>
        <w:rPr>
          <w:rFonts w:asciiTheme="minorHAnsi" w:hAnsiTheme="minorHAnsi" w:eastAsiaTheme="majorEastAsia" w:cstheme="minorHAnsi"/>
        </w:rPr>
        <w:t>It describes the most common operations</w:t>
      </w:r>
    </w:p>
    <w:p w14:paraId="30F4B114">
      <w:pPr>
        <w:numPr>
          <w:ilvl w:val="2"/>
          <w:numId w:val="20"/>
        </w:numPr>
        <w:rPr>
          <w:rFonts w:asciiTheme="minorHAnsi" w:hAnsiTheme="minorHAnsi" w:eastAsiaTheme="majorEastAsia" w:cstheme="minorHAnsi"/>
        </w:rPr>
      </w:pPr>
      <w:r>
        <w:rPr>
          <w:rFonts w:asciiTheme="minorHAnsi" w:hAnsiTheme="minorHAnsi" w:eastAsiaTheme="majorEastAsia" w:cstheme="minorHAnsi"/>
        </w:rPr>
        <w:t>Data cleaning</w:t>
      </w:r>
    </w:p>
    <w:p w14:paraId="363A2967">
      <w:pPr>
        <w:numPr>
          <w:ilvl w:val="2"/>
          <w:numId w:val="20"/>
        </w:numPr>
        <w:rPr>
          <w:rFonts w:asciiTheme="minorHAnsi" w:hAnsiTheme="minorHAnsi" w:eastAsiaTheme="majorEastAsia" w:cstheme="minorHAnsi"/>
        </w:rPr>
      </w:pPr>
      <w:r>
        <w:rPr>
          <w:rFonts w:asciiTheme="minorHAnsi" w:hAnsiTheme="minorHAnsi" w:eastAsiaTheme="majorEastAsia" w:cstheme="minorHAnsi"/>
        </w:rPr>
        <w:t>Dimensionality reduction</w:t>
      </w:r>
    </w:p>
    <w:p w14:paraId="705325CA">
      <w:pPr>
        <w:numPr>
          <w:ilvl w:val="2"/>
          <w:numId w:val="20"/>
        </w:numPr>
        <w:rPr>
          <w:rFonts w:asciiTheme="minorHAnsi" w:hAnsiTheme="minorHAnsi" w:eastAsiaTheme="majorEastAsia" w:cstheme="minorHAnsi"/>
        </w:rPr>
      </w:pPr>
      <w:r>
        <w:rPr>
          <w:rFonts w:asciiTheme="minorHAnsi" w:hAnsiTheme="minorHAnsi" w:eastAsiaTheme="majorEastAsia" w:cstheme="minorHAnsi"/>
        </w:rPr>
        <w:t>Feature extraction</w:t>
      </w:r>
    </w:p>
    <w:p w14:paraId="40DD9A43">
      <w:pPr>
        <w:numPr>
          <w:ilvl w:val="0"/>
          <w:numId w:val="20"/>
        </w:numPr>
        <w:rPr>
          <w:rFonts w:asciiTheme="minorHAnsi" w:hAnsiTheme="minorHAnsi" w:eastAsiaTheme="majorEastAsia" w:cstheme="minorHAnsi"/>
        </w:rPr>
      </w:pPr>
      <w:r>
        <w:rPr>
          <w:rFonts w:asciiTheme="minorHAnsi" w:hAnsiTheme="minorHAnsi" w:eastAsiaTheme="majorEastAsia" w:cstheme="minorHAnsi"/>
        </w:rPr>
        <w:t xml:space="preserve">There are many algorithms based on </w:t>
      </w:r>
    </w:p>
    <w:p w14:paraId="1073DB21">
      <w:pPr>
        <w:numPr>
          <w:ilvl w:val="1"/>
          <w:numId w:val="20"/>
        </w:numPr>
        <w:rPr>
          <w:rFonts w:asciiTheme="minorHAnsi" w:hAnsiTheme="minorHAnsi" w:eastAsiaTheme="majorEastAsia" w:cstheme="minorHAnsi"/>
        </w:rPr>
      </w:pPr>
      <w:r>
        <w:rPr>
          <w:rFonts w:asciiTheme="minorHAnsi" w:hAnsiTheme="minorHAnsi" w:eastAsiaTheme="majorEastAsia" w:cstheme="minorHAnsi"/>
        </w:rPr>
        <w:t>Data types (e.g., text or numerical data, labelled vs. not labelled)</w:t>
      </w:r>
    </w:p>
    <w:p w14:paraId="47AA2BD9">
      <w:pPr>
        <w:numPr>
          <w:ilvl w:val="1"/>
          <w:numId w:val="20"/>
        </w:numPr>
        <w:rPr>
          <w:rFonts w:asciiTheme="minorHAnsi" w:hAnsiTheme="minorHAnsi" w:eastAsiaTheme="majorEastAsia" w:cstheme="minorHAnsi"/>
        </w:rPr>
      </w:pPr>
      <w:r>
        <w:rPr>
          <w:rFonts w:asciiTheme="minorHAnsi" w:hAnsiTheme="minorHAnsi" w:eastAsiaTheme="majorEastAsia" w:cstheme="minorHAnsi"/>
        </w:rPr>
        <w:t>Model types (how we want to present our data, e.g., linear model)</w:t>
      </w:r>
    </w:p>
    <w:p w14:paraId="6660F9C6">
      <w:pPr>
        <w:numPr>
          <w:ilvl w:val="1"/>
          <w:numId w:val="20"/>
        </w:numPr>
        <w:rPr>
          <w:rFonts w:asciiTheme="minorHAnsi" w:hAnsiTheme="minorHAnsi" w:eastAsiaTheme="majorEastAsia" w:cstheme="minorHAnsi"/>
        </w:rPr>
      </w:pPr>
      <w:r>
        <w:rPr>
          <w:rFonts w:asciiTheme="minorHAnsi" w:hAnsiTheme="minorHAnsi" w:eastAsiaTheme="majorEastAsia" w:cstheme="minorHAnsi"/>
        </w:rPr>
        <w:t>Algorithm types (e.g., finding similar news articles, recommending movies to users, classifying, etc.)</w:t>
      </w:r>
    </w:p>
    <w:p w14:paraId="315B07E2">
      <w:pPr>
        <w:numPr>
          <w:ilvl w:val="0"/>
          <w:numId w:val="20"/>
        </w:numPr>
        <w:rPr>
          <w:rFonts w:asciiTheme="minorHAnsi" w:hAnsiTheme="minorHAnsi" w:eastAsiaTheme="majorEastAsia" w:cstheme="minorHAnsi"/>
        </w:rPr>
      </w:pPr>
      <w:r>
        <w:rPr>
          <w:rFonts w:asciiTheme="minorHAnsi" w:hAnsiTheme="minorHAnsi" w:eastAsiaTheme="majorEastAsia" w:cstheme="minorHAnsi"/>
        </w:rPr>
        <w:t>No "hard and fast rule", use your intuition</w:t>
      </w:r>
    </w:p>
    <w:p w14:paraId="1C523C91">
      <w:pPr>
        <w:numPr>
          <w:ilvl w:val="1"/>
          <w:numId w:val="20"/>
        </w:numPr>
        <w:rPr>
          <w:rFonts w:asciiTheme="minorHAnsi" w:hAnsiTheme="minorHAnsi" w:eastAsiaTheme="majorEastAsia" w:cstheme="minorHAnsi"/>
        </w:rPr>
      </w:pPr>
      <w:r>
        <w:rPr>
          <w:rFonts w:asciiTheme="minorHAnsi" w:hAnsiTheme="minorHAnsi" w:eastAsiaTheme="majorEastAsia" w:cstheme="minorHAnsi"/>
        </w:rPr>
        <w:t>Knowing more tools / models / algorithms -&gt; better performance</w:t>
      </w:r>
    </w:p>
    <w:p w14:paraId="1533DA76">
      <w:pPr>
        <w:pStyle w:val="6"/>
        <w:spacing w:before="2" w:line="312" w:lineRule="auto"/>
        <w:rPr>
          <w:rFonts w:hint="default" w:ascii="Segoe UI" w:hAnsi="Segoe UI" w:cs="Segoe UI"/>
          <w:b w:val="0"/>
          <w:bCs w:val="0"/>
          <w:sz w:val="18"/>
          <w:szCs w:val="18"/>
          <w:highlight w:val="none"/>
        </w:rPr>
      </w:pPr>
      <w:bookmarkStart w:id="1" w:name="_GoBack"/>
      <w:bookmarkEnd w:id="1"/>
    </w:p>
    <w:sectPr>
      <w:pgSz w:w="11920" w:h="16860"/>
      <w:pgMar w:top="480" w:right="920" w:bottom="280" w:left="9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0"/>
      <w:numFmt w:val="bullet"/>
      <w:lvlText w:val="•"/>
      <w:lvlJc w:val="left"/>
      <w:pPr>
        <w:ind w:left="10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095" w:hanging="151"/>
      </w:pPr>
      <w:rPr>
        <w:rFonts w:hint="default"/>
        <w:lang w:val="en-US" w:eastAsia="en-US" w:bidi="ar-SA"/>
      </w:rPr>
    </w:lvl>
    <w:lvl w:ilvl="2" w:tentative="0">
      <w:start w:val="0"/>
      <w:numFmt w:val="bullet"/>
      <w:lvlText w:val="•"/>
      <w:lvlJc w:val="left"/>
      <w:pPr>
        <w:ind w:left="2091" w:hanging="151"/>
      </w:pPr>
      <w:rPr>
        <w:rFonts w:hint="default"/>
        <w:lang w:val="en-US" w:eastAsia="en-US" w:bidi="ar-SA"/>
      </w:rPr>
    </w:lvl>
    <w:lvl w:ilvl="3" w:tentative="0">
      <w:start w:val="0"/>
      <w:numFmt w:val="bullet"/>
      <w:lvlText w:val="•"/>
      <w:lvlJc w:val="left"/>
      <w:pPr>
        <w:ind w:left="3087" w:hanging="151"/>
      </w:pPr>
      <w:rPr>
        <w:rFonts w:hint="default"/>
        <w:lang w:val="en-US" w:eastAsia="en-US" w:bidi="ar-SA"/>
      </w:rPr>
    </w:lvl>
    <w:lvl w:ilvl="4" w:tentative="0">
      <w:start w:val="0"/>
      <w:numFmt w:val="bullet"/>
      <w:lvlText w:val="•"/>
      <w:lvlJc w:val="left"/>
      <w:pPr>
        <w:ind w:left="4083" w:hanging="151"/>
      </w:pPr>
      <w:rPr>
        <w:rFonts w:hint="default"/>
        <w:lang w:val="en-US" w:eastAsia="en-US" w:bidi="ar-SA"/>
      </w:rPr>
    </w:lvl>
    <w:lvl w:ilvl="5" w:tentative="0">
      <w:start w:val="0"/>
      <w:numFmt w:val="bullet"/>
      <w:lvlText w:val="•"/>
      <w:lvlJc w:val="left"/>
      <w:pPr>
        <w:ind w:left="5079" w:hanging="151"/>
      </w:pPr>
      <w:rPr>
        <w:rFonts w:hint="default"/>
        <w:lang w:val="en-US" w:eastAsia="en-US" w:bidi="ar-SA"/>
      </w:rPr>
    </w:lvl>
    <w:lvl w:ilvl="6" w:tentative="0">
      <w:start w:val="0"/>
      <w:numFmt w:val="bullet"/>
      <w:lvlText w:val="•"/>
      <w:lvlJc w:val="left"/>
      <w:pPr>
        <w:ind w:left="6075" w:hanging="151"/>
      </w:pPr>
      <w:rPr>
        <w:rFonts w:hint="default"/>
        <w:lang w:val="en-US" w:eastAsia="en-US" w:bidi="ar-SA"/>
      </w:rPr>
    </w:lvl>
    <w:lvl w:ilvl="7" w:tentative="0">
      <w:start w:val="0"/>
      <w:numFmt w:val="bullet"/>
      <w:lvlText w:val="•"/>
      <w:lvlJc w:val="left"/>
      <w:pPr>
        <w:ind w:left="7070" w:hanging="151"/>
      </w:pPr>
      <w:rPr>
        <w:rFonts w:hint="default"/>
        <w:lang w:val="en-US" w:eastAsia="en-US" w:bidi="ar-SA"/>
      </w:rPr>
    </w:lvl>
    <w:lvl w:ilvl="8" w:tentative="0">
      <w:start w:val="0"/>
      <w:numFmt w:val="bullet"/>
      <w:lvlText w:val="•"/>
      <w:lvlJc w:val="left"/>
      <w:pPr>
        <w:ind w:left="8066" w:hanging="151"/>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25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239" w:hanging="151"/>
      </w:pPr>
      <w:rPr>
        <w:rFonts w:hint="default"/>
        <w:lang w:val="en-US" w:eastAsia="en-US" w:bidi="ar-SA"/>
      </w:rPr>
    </w:lvl>
    <w:lvl w:ilvl="2" w:tentative="0">
      <w:start w:val="0"/>
      <w:numFmt w:val="bullet"/>
      <w:lvlText w:val="•"/>
      <w:lvlJc w:val="left"/>
      <w:pPr>
        <w:ind w:left="2219" w:hanging="151"/>
      </w:pPr>
      <w:rPr>
        <w:rFonts w:hint="default"/>
        <w:lang w:val="en-US" w:eastAsia="en-US" w:bidi="ar-SA"/>
      </w:rPr>
    </w:lvl>
    <w:lvl w:ilvl="3" w:tentative="0">
      <w:start w:val="0"/>
      <w:numFmt w:val="bullet"/>
      <w:lvlText w:val="•"/>
      <w:lvlJc w:val="left"/>
      <w:pPr>
        <w:ind w:left="3199" w:hanging="151"/>
      </w:pPr>
      <w:rPr>
        <w:rFonts w:hint="default"/>
        <w:lang w:val="en-US" w:eastAsia="en-US" w:bidi="ar-SA"/>
      </w:rPr>
    </w:lvl>
    <w:lvl w:ilvl="4" w:tentative="0">
      <w:start w:val="0"/>
      <w:numFmt w:val="bullet"/>
      <w:lvlText w:val="•"/>
      <w:lvlJc w:val="left"/>
      <w:pPr>
        <w:ind w:left="4179" w:hanging="151"/>
      </w:pPr>
      <w:rPr>
        <w:rFonts w:hint="default"/>
        <w:lang w:val="en-US" w:eastAsia="en-US" w:bidi="ar-SA"/>
      </w:rPr>
    </w:lvl>
    <w:lvl w:ilvl="5" w:tentative="0">
      <w:start w:val="0"/>
      <w:numFmt w:val="bullet"/>
      <w:lvlText w:val="•"/>
      <w:lvlJc w:val="left"/>
      <w:pPr>
        <w:ind w:left="5159" w:hanging="151"/>
      </w:pPr>
      <w:rPr>
        <w:rFonts w:hint="default"/>
        <w:lang w:val="en-US" w:eastAsia="en-US" w:bidi="ar-SA"/>
      </w:rPr>
    </w:lvl>
    <w:lvl w:ilvl="6" w:tentative="0">
      <w:start w:val="0"/>
      <w:numFmt w:val="bullet"/>
      <w:lvlText w:val="•"/>
      <w:lvlJc w:val="left"/>
      <w:pPr>
        <w:ind w:left="6139" w:hanging="151"/>
      </w:pPr>
      <w:rPr>
        <w:rFonts w:hint="default"/>
        <w:lang w:val="en-US" w:eastAsia="en-US" w:bidi="ar-SA"/>
      </w:rPr>
    </w:lvl>
    <w:lvl w:ilvl="7" w:tentative="0">
      <w:start w:val="0"/>
      <w:numFmt w:val="bullet"/>
      <w:lvlText w:val="•"/>
      <w:lvlJc w:val="left"/>
      <w:pPr>
        <w:ind w:left="7118" w:hanging="151"/>
      </w:pPr>
      <w:rPr>
        <w:rFonts w:hint="default"/>
        <w:lang w:val="en-US" w:eastAsia="en-US" w:bidi="ar-SA"/>
      </w:rPr>
    </w:lvl>
    <w:lvl w:ilvl="8" w:tentative="0">
      <w:start w:val="0"/>
      <w:numFmt w:val="bullet"/>
      <w:lvlText w:val="•"/>
      <w:lvlJc w:val="left"/>
      <w:pPr>
        <w:ind w:left="8098" w:hanging="151"/>
      </w:pPr>
      <w:rPr>
        <w:rFonts w:hint="default"/>
        <w:lang w:val="en-US" w:eastAsia="en-US" w:bidi="ar-SA"/>
      </w:rPr>
    </w:lvl>
  </w:abstractNum>
  <w:abstractNum w:abstractNumId="2">
    <w:nsid w:val="0053208E"/>
    <w:multiLevelType w:val="multilevel"/>
    <w:tmpl w:val="0053208E"/>
    <w:lvl w:ilvl="0" w:tentative="0">
      <w:start w:val="0"/>
      <w:numFmt w:val="bullet"/>
      <w:lvlText w:val="•"/>
      <w:lvlJc w:val="left"/>
      <w:pPr>
        <w:ind w:left="25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239" w:hanging="151"/>
      </w:pPr>
      <w:rPr>
        <w:rFonts w:hint="default"/>
        <w:lang w:val="en-US" w:eastAsia="en-US" w:bidi="ar-SA"/>
      </w:rPr>
    </w:lvl>
    <w:lvl w:ilvl="2" w:tentative="0">
      <w:start w:val="0"/>
      <w:numFmt w:val="bullet"/>
      <w:lvlText w:val="•"/>
      <w:lvlJc w:val="left"/>
      <w:pPr>
        <w:ind w:left="2219" w:hanging="151"/>
      </w:pPr>
      <w:rPr>
        <w:rFonts w:hint="default"/>
        <w:lang w:val="en-US" w:eastAsia="en-US" w:bidi="ar-SA"/>
      </w:rPr>
    </w:lvl>
    <w:lvl w:ilvl="3" w:tentative="0">
      <w:start w:val="0"/>
      <w:numFmt w:val="bullet"/>
      <w:lvlText w:val="•"/>
      <w:lvlJc w:val="left"/>
      <w:pPr>
        <w:ind w:left="3199" w:hanging="151"/>
      </w:pPr>
      <w:rPr>
        <w:rFonts w:hint="default"/>
        <w:lang w:val="en-US" w:eastAsia="en-US" w:bidi="ar-SA"/>
      </w:rPr>
    </w:lvl>
    <w:lvl w:ilvl="4" w:tentative="0">
      <w:start w:val="0"/>
      <w:numFmt w:val="bullet"/>
      <w:lvlText w:val="•"/>
      <w:lvlJc w:val="left"/>
      <w:pPr>
        <w:ind w:left="4179" w:hanging="151"/>
      </w:pPr>
      <w:rPr>
        <w:rFonts w:hint="default"/>
        <w:lang w:val="en-US" w:eastAsia="en-US" w:bidi="ar-SA"/>
      </w:rPr>
    </w:lvl>
    <w:lvl w:ilvl="5" w:tentative="0">
      <w:start w:val="0"/>
      <w:numFmt w:val="bullet"/>
      <w:lvlText w:val="•"/>
      <w:lvlJc w:val="left"/>
      <w:pPr>
        <w:ind w:left="5159" w:hanging="151"/>
      </w:pPr>
      <w:rPr>
        <w:rFonts w:hint="default"/>
        <w:lang w:val="en-US" w:eastAsia="en-US" w:bidi="ar-SA"/>
      </w:rPr>
    </w:lvl>
    <w:lvl w:ilvl="6" w:tentative="0">
      <w:start w:val="0"/>
      <w:numFmt w:val="bullet"/>
      <w:lvlText w:val="•"/>
      <w:lvlJc w:val="left"/>
      <w:pPr>
        <w:ind w:left="6139" w:hanging="151"/>
      </w:pPr>
      <w:rPr>
        <w:rFonts w:hint="default"/>
        <w:lang w:val="en-US" w:eastAsia="en-US" w:bidi="ar-SA"/>
      </w:rPr>
    </w:lvl>
    <w:lvl w:ilvl="7" w:tentative="0">
      <w:start w:val="0"/>
      <w:numFmt w:val="bullet"/>
      <w:lvlText w:val="•"/>
      <w:lvlJc w:val="left"/>
      <w:pPr>
        <w:ind w:left="7118" w:hanging="151"/>
      </w:pPr>
      <w:rPr>
        <w:rFonts w:hint="default"/>
        <w:lang w:val="en-US" w:eastAsia="en-US" w:bidi="ar-SA"/>
      </w:rPr>
    </w:lvl>
    <w:lvl w:ilvl="8" w:tentative="0">
      <w:start w:val="0"/>
      <w:numFmt w:val="bullet"/>
      <w:lvlText w:val="•"/>
      <w:lvlJc w:val="left"/>
      <w:pPr>
        <w:ind w:left="8098" w:hanging="151"/>
      </w:pPr>
      <w:rPr>
        <w:rFonts w:hint="default"/>
        <w:lang w:val="en-US" w:eastAsia="en-US" w:bidi="ar-SA"/>
      </w:rPr>
    </w:lvl>
  </w:abstractNum>
  <w:abstractNum w:abstractNumId="3">
    <w:nsid w:val="013757A0"/>
    <w:multiLevelType w:val="multilevel"/>
    <w:tmpl w:val="013757A0"/>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E5E6E53"/>
    <w:multiLevelType w:val="multilevel"/>
    <w:tmpl w:val="0E5E6E53"/>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3A00DEC"/>
    <w:multiLevelType w:val="multilevel"/>
    <w:tmpl w:val="13A00DEC"/>
    <w:lvl w:ilvl="0" w:tentative="0">
      <w:start w:val="1"/>
      <w:numFmt w:val="decimal"/>
      <w:pStyle w:val="3"/>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1F1F0CC2"/>
    <w:multiLevelType w:val="multilevel"/>
    <w:tmpl w:val="1F1F0CC2"/>
    <w:lvl w:ilvl="0" w:tentative="0">
      <w:start w:val="3"/>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34A08CE"/>
    <w:multiLevelType w:val="multilevel"/>
    <w:tmpl w:val="234A08CE"/>
    <w:lvl w:ilvl="0" w:tentative="0">
      <w:start w:val="5"/>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4F8754C"/>
    <w:multiLevelType w:val="multilevel"/>
    <w:tmpl w:val="24F8754C"/>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39414099"/>
    <w:multiLevelType w:val="multilevel"/>
    <w:tmpl w:val="39414099"/>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3A4A6EAE"/>
    <w:multiLevelType w:val="multilevel"/>
    <w:tmpl w:val="3A4A6EAE"/>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47B47B07"/>
    <w:multiLevelType w:val="multilevel"/>
    <w:tmpl w:val="47B47B07"/>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51E50F20"/>
    <w:multiLevelType w:val="multilevel"/>
    <w:tmpl w:val="51E50F20"/>
    <w:lvl w:ilvl="0" w:tentative="0">
      <w:start w:val="4"/>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8CC5473"/>
    <w:multiLevelType w:val="multilevel"/>
    <w:tmpl w:val="58CC5473"/>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596E1062"/>
    <w:multiLevelType w:val="multilevel"/>
    <w:tmpl w:val="596E1062"/>
    <w:lvl w:ilvl="0" w:tentative="0">
      <w:start w:val="2"/>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9ADCABA"/>
    <w:multiLevelType w:val="multilevel"/>
    <w:tmpl w:val="59ADCABA"/>
    <w:lvl w:ilvl="0" w:tentative="0">
      <w:start w:val="1"/>
      <w:numFmt w:val="decimal"/>
      <w:lvlText w:val="%1."/>
      <w:lvlJc w:val="left"/>
      <w:pPr>
        <w:ind w:left="640" w:hanging="267"/>
        <w:jc w:val="right"/>
      </w:pPr>
      <w:rPr>
        <w:rFonts w:hint="default"/>
        <w:spacing w:val="0"/>
        <w:w w:val="100"/>
        <w:lang w:val="en-US" w:eastAsia="en-US" w:bidi="ar-SA"/>
      </w:rPr>
    </w:lvl>
    <w:lvl w:ilvl="1" w:tentative="0">
      <w:start w:val="0"/>
      <w:numFmt w:val="bullet"/>
      <w:lvlText w:val="•"/>
      <w:lvlJc w:val="left"/>
      <w:pPr>
        <w:ind w:left="1581" w:hanging="267"/>
      </w:pPr>
      <w:rPr>
        <w:rFonts w:hint="default"/>
        <w:lang w:val="en-US" w:eastAsia="en-US" w:bidi="ar-SA"/>
      </w:rPr>
    </w:lvl>
    <w:lvl w:ilvl="2" w:tentative="0">
      <w:start w:val="0"/>
      <w:numFmt w:val="bullet"/>
      <w:lvlText w:val="•"/>
      <w:lvlJc w:val="left"/>
      <w:pPr>
        <w:ind w:left="2523" w:hanging="267"/>
      </w:pPr>
      <w:rPr>
        <w:rFonts w:hint="default"/>
        <w:lang w:val="en-US" w:eastAsia="en-US" w:bidi="ar-SA"/>
      </w:rPr>
    </w:lvl>
    <w:lvl w:ilvl="3" w:tentative="0">
      <w:start w:val="0"/>
      <w:numFmt w:val="bullet"/>
      <w:lvlText w:val="•"/>
      <w:lvlJc w:val="left"/>
      <w:pPr>
        <w:ind w:left="3465" w:hanging="267"/>
      </w:pPr>
      <w:rPr>
        <w:rFonts w:hint="default"/>
        <w:lang w:val="en-US" w:eastAsia="en-US" w:bidi="ar-SA"/>
      </w:rPr>
    </w:lvl>
    <w:lvl w:ilvl="4" w:tentative="0">
      <w:start w:val="0"/>
      <w:numFmt w:val="bullet"/>
      <w:lvlText w:val="•"/>
      <w:lvlJc w:val="left"/>
      <w:pPr>
        <w:ind w:left="4407" w:hanging="267"/>
      </w:pPr>
      <w:rPr>
        <w:rFonts w:hint="default"/>
        <w:lang w:val="en-US" w:eastAsia="en-US" w:bidi="ar-SA"/>
      </w:rPr>
    </w:lvl>
    <w:lvl w:ilvl="5" w:tentative="0">
      <w:start w:val="0"/>
      <w:numFmt w:val="bullet"/>
      <w:lvlText w:val="•"/>
      <w:lvlJc w:val="left"/>
      <w:pPr>
        <w:ind w:left="5349" w:hanging="267"/>
      </w:pPr>
      <w:rPr>
        <w:rFonts w:hint="default"/>
        <w:lang w:val="en-US" w:eastAsia="en-US" w:bidi="ar-SA"/>
      </w:rPr>
    </w:lvl>
    <w:lvl w:ilvl="6" w:tentative="0">
      <w:start w:val="0"/>
      <w:numFmt w:val="bullet"/>
      <w:lvlText w:val="•"/>
      <w:lvlJc w:val="left"/>
      <w:pPr>
        <w:ind w:left="6291" w:hanging="267"/>
      </w:pPr>
      <w:rPr>
        <w:rFonts w:hint="default"/>
        <w:lang w:val="en-US" w:eastAsia="en-US" w:bidi="ar-SA"/>
      </w:rPr>
    </w:lvl>
    <w:lvl w:ilvl="7" w:tentative="0">
      <w:start w:val="0"/>
      <w:numFmt w:val="bullet"/>
      <w:lvlText w:val="•"/>
      <w:lvlJc w:val="left"/>
      <w:pPr>
        <w:ind w:left="7232" w:hanging="267"/>
      </w:pPr>
      <w:rPr>
        <w:rFonts w:hint="default"/>
        <w:lang w:val="en-US" w:eastAsia="en-US" w:bidi="ar-SA"/>
      </w:rPr>
    </w:lvl>
    <w:lvl w:ilvl="8" w:tentative="0">
      <w:start w:val="0"/>
      <w:numFmt w:val="bullet"/>
      <w:lvlText w:val="•"/>
      <w:lvlJc w:val="left"/>
      <w:pPr>
        <w:ind w:left="8174" w:hanging="267"/>
      </w:pPr>
      <w:rPr>
        <w:rFonts w:hint="default"/>
        <w:lang w:val="en-US" w:eastAsia="en-US" w:bidi="ar-SA"/>
      </w:rPr>
    </w:lvl>
  </w:abstractNum>
  <w:abstractNum w:abstractNumId="16">
    <w:nsid w:val="69715EE4"/>
    <w:multiLevelType w:val="multilevel"/>
    <w:tmpl w:val="69715EE4"/>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6B8A56E4"/>
    <w:multiLevelType w:val="multilevel"/>
    <w:tmpl w:val="6B8A56E4"/>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6C747F3D"/>
    <w:multiLevelType w:val="multilevel"/>
    <w:tmpl w:val="6C747F3D"/>
    <w:lvl w:ilvl="0" w:tentative="0">
      <w:start w:val="1"/>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3096F7F"/>
    <w:multiLevelType w:val="multilevel"/>
    <w:tmpl w:val="73096F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5"/>
  </w:num>
  <w:num w:numId="2">
    <w:abstractNumId w:val="2"/>
  </w:num>
  <w:num w:numId="3">
    <w:abstractNumId w:val="1"/>
  </w:num>
  <w:num w:numId="4">
    <w:abstractNumId w:val="15"/>
  </w:num>
  <w:num w:numId="5">
    <w:abstractNumId w:val="0"/>
  </w:num>
  <w:num w:numId="6">
    <w:abstractNumId w:val="16"/>
  </w:num>
  <w:num w:numId="7">
    <w:abstractNumId w:val="9"/>
  </w:num>
  <w:num w:numId="8">
    <w:abstractNumId w:val="18"/>
  </w:num>
  <w:num w:numId="9">
    <w:abstractNumId w:val="8"/>
  </w:num>
  <w:num w:numId="10">
    <w:abstractNumId w:val="14"/>
  </w:num>
  <w:num w:numId="11">
    <w:abstractNumId w:val="17"/>
  </w:num>
  <w:num w:numId="12">
    <w:abstractNumId w:val="6"/>
  </w:num>
  <w:num w:numId="13">
    <w:abstractNumId w:val="13"/>
  </w:num>
  <w:num w:numId="14">
    <w:abstractNumId w:val="12"/>
  </w:num>
  <w:num w:numId="15">
    <w:abstractNumId w:val="7"/>
  </w:num>
  <w:num w:numId="16">
    <w:abstractNumId w:val="19"/>
  </w:num>
  <w:num w:numId="17">
    <w:abstractNumId w:val="10"/>
  </w:num>
  <w:num w:numId="18">
    <w:abstractNumId w:val="3"/>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92F144B"/>
    <w:rsid w:val="54BE5EDB"/>
    <w:rsid w:val="640B2E0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ind w:left="100"/>
      <w:outlineLvl w:val="1"/>
    </w:pPr>
    <w:rPr>
      <w:rFonts w:ascii="Arial" w:hAnsi="Arial" w:eastAsia="Arial" w:cs="Arial"/>
      <w:b/>
      <w:bCs/>
      <w:sz w:val="43"/>
      <w:szCs w:val="43"/>
      <w:lang w:val="en-US" w:eastAsia="en-US" w:bidi="ar-SA"/>
    </w:rPr>
  </w:style>
  <w:style w:type="paragraph" w:styleId="3">
    <w:name w:val="heading 2"/>
    <w:basedOn w:val="1"/>
    <w:next w:val="1"/>
    <w:unhideWhenUsed/>
    <w:qFormat/>
    <w:uiPriority w:val="9"/>
    <w:pPr>
      <w:keepNext/>
      <w:keepLines/>
      <w:numPr>
        <w:ilvl w:val="0"/>
        <w:numId w:val="1"/>
      </w:numPr>
      <w:spacing w:before="200" w:after="40"/>
      <w:outlineLvl w:val="1"/>
    </w:pPr>
    <w:rPr>
      <w:rFonts w:eastAsiaTheme="majorEastAsia" w:cstheme="majorBidi"/>
      <w:b/>
      <w:bCs/>
      <w:color w:val="7C380A"/>
      <w:sz w:val="36"/>
      <w:szCs w:val="36"/>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ind w:left="100"/>
    </w:pPr>
    <w:rPr>
      <w:rFonts w:ascii="Arial" w:hAnsi="Arial" w:eastAsia="Arial" w:cs="Arial"/>
      <w:sz w:val="24"/>
      <w:szCs w:val="24"/>
      <w:lang w:val="en-US" w:eastAsia="en-US" w:bidi="ar-SA"/>
    </w:rPr>
  </w:style>
  <w:style w:type="paragraph" w:styleId="7">
    <w:name w:val="footer"/>
    <w:basedOn w:val="1"/>
    <w:unhideWhenUsed/>
    <w:qFormat/>
    <w:uiPriority w:val="0"/>
    <w:pPr>
      <w:tabs>
        <w:tab w:val="center" w:pos="4703"/>
        <w:tab w:val="right" w:pos="9406"/>
      </w:tabs>
    </w:pPr>
  </w:style>
  <w:style w:type="character" w:styleId="8">
    <w:name w:val="Hyperlink"/>
    <w:basedOn w:val="4"/>
    <w:unhideWhenUsed/>
    <w:qFormat/>
    <w:uiPriority w:val="99"/>
    <w:rPr>
      <w:color w:val="0000FF" w:themeColor="hyperlink"/>
      <w:u w:val="single"/>
      <w14:textFill>
        <w14:solidFill>
          <w14:schemeClr w14:val="hlink"/>
        </w14:solidFill>
      </w14:textFill>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2"/>
      <w:ind w:left="250" w:hanging="266"/>
    </w:pPr>
    <w:rPr>
      <w:rFonts w:ascii="Arial" w:hAnsi="Arial" w:eastAsia="Arial" w:cs="Arial"/>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4.jpeg"/><Relationship Id="rId89" Type="http://schemas.openxmlformats.org/officeDocument/2006/relationships/customXml" Target="../customXml/item1.xml"/><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TotalTime>0</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2024-08-15T13:38:00Z</dcterms:created>
  <dc:creator>Owner</dc:creator>
  <cp:lastModifiedBy>Owner</cp:lastModifiedBy>
  <dcterms:modified xsi:type="dcterms:W3CDTF">2024-08-18T17:35:47Z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2024-08-15T00:00:00Z</vt:filetime>
  </property>
  <property fmtid="{D5CDD505-2E9C-101B-9397-08002B2CF9AE}" pid="3" name="Creator">
    <vt:lpwstr>Mozilla/5.0 (Windows NT 10.0; Win64; x64) AppleWebKit/537.36 (KHTML, like Gecko) obsidian/1.5.11 Chrome/120.0.6099.283 Electron/28.2.3 Safari/537.36</vt:lpwstr>
  </property>
  <property fmtid="{D5CDD505-2E9C-101B-9397-08002B2CF9AE}" pid="4" name="LastSaved">
    <vt:filetime>2024-08-15T00:00:00Z</vt:filetime>
  </property>
  <property fmtid="{D5CDD505-2E9C-101B-9397-08002B2CF9AE}" pid="5" name="Producer">
    <vt:lpwstr>3-Heights(TM) PDF Security Shell 4.8.25.2 (http://www.pdf-tools.com)</vt:lpwstr>
  </property>
  <property fmtid="{D5CDD505-2E9C-101B-9397-08002B2CF9AE}" pid="6" name="KSOProductBuildVer">
    <vt:lpwstr>1033-12.2.0.17562</vt:lpwstr>
  </property>
  <property fmtid="{D5CDD505-2E9C-101B-9397-08002B2CF9AE}" pid="7" name="ICV">
    <vt:lpwstr>D9A8BBDCC70D49789EC44629EFAB5ED2_12</vt:lpwstr>
  </property>
</Properties>
</file>