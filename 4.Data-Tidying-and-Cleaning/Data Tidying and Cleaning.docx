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58E463E">
      <w:pPr>
        <w:pStyle w:val="2"/>
        <w:spacing w:before="64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color w:val="BE616A"/>
          <w:spacing w:val="-4"/>
          <w:highlight w:val="cyan"/>
        </w:rPr>
        <w:t>Data</w:t>
      </w:r>
      <w:r>
        <w:rPr>
          <w:rFonts w:hint="default" w:asciiTheme="minorAscii" w:hAnsiTheme="minorAscii"/>
          <w:b/>
          <w:bCs/>
          <w:color w:val="BE616A"/>
          <w:spacing w:val="-23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color w:val="BE616A"/>
          <w:spacing w:val="-4"/>
          <w:highlight w:val="cyan"/>
        </w:rPr>
        <w:t>Tidying</w:t>
      </w:r>
      <w:r>
        <w:rPr>
          <w:rFonts w:hint="default" w:asciiTheme="minorAscii" w:hAnsiTheme="minorAscii"/>
          <w:b/>
          <w:bCs/>
          <w:color w:val="BE616A"/>
          <w:spacing w:val="-23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color w:val="BE616A"/>
          <w:spacing w:val="-4"/>
          <w:highlight w:val="cyan"/>
        </w:rPr>
        <w:t>and</w:t>
      </w:r>
      <w:r>
        <w:rPr>
          <w:rFonts w:hint="default" w:asciiTheme="minorAscii" w:hAnsiTheme="minorAscii"/>
          <w:b/>
          <w:bCs/>
          <w:color w:val="BE616A"/>
          <w:spacing w:val="-22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color w:val="BE616A"/>
          <w:spacing w:val="-4"/>
          <w:highlight w:val="cyan"/>
        </w:rPr>
        <w:t>Cleaning</w:t>
      </w:r>
    </w:p>
    <w:p w14:paraId="2ED30CC3">
      <w:pPr>
        <w:pStyle w:val="5"/>
        <w:spacing w:before="299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spacing w:val="-4"/>
          <w:highlight w:val="cyan"/>
        </w:rPr>
        <w:t>Melt</w:t>
      </w:r>
    </w:p>
    <w:p w14:paraId="5D4E8267">
      <w:pPr>
        <w:pStyle w:val="5"/>
        <w:spacing w:before="10"/>
        <w:ind w:left="0"/>
        <w:rPr>
          <w:rFonts w:hint="default" w:asciiTheme="minorAscii" w:hAnsiTheme="minorAscii"/>
          <w:b/>
          <w:bCs/>
          <w:sz w:val="13"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116205</wp:posOffset>
            </wp:positionV>
            <wp:extent cx="6238240" cy="2203450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402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3B0540">
      <w:pPr>
        <w:pStyle w:val="5"/>
        <w:spacing w:before="248"/>
        <w:ind w:left="0"/>
        <w:rPr>
          <w:rFonts w:hint="default" w:asciiTheme="minorAscii" w:hAnsiTheme="minorAscii"/>
          <w:b/>
          <w:bCs/>
          <w:highlight w:val="cyan"/>
        </w:rPr>
      </w:pPr>
    </w:p>
    <w:p w14:paraId="054029A8">
      <w:pPr>
        <w:pStyle w:val="5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spacing w:val="-2"/>
          <w:highlight w:val="cyan"/>
        </w:rPr>
        <w:t>Slice</w:t>
      </w:r>
    </w:p>
    <w:p w14:paraId="704A75B4">
      <w:pPr>
        <w:pStyle w:val="5"/>
        <w:spacing w:before="8"/>
        <w:ind w:left="0"/>
        <w:rPr>
          <w:rFonts w:hint="default" w:asciiTheme="minorAscii" w:hAnsiTheme="minorAscii"/>
          <w:b/>
          <w:bCs/>
          <w:sz w:val="15"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129540</wp:posOffset>
            </wp:positionV>
            <wp:extent cx="5572125" cy="3105150"/>
            <wp:effectExtent l="0" t="0" r="0" b="0"/>
            <wp:wrapTopAndBottom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1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8086D">
      <w:pPr>
        <w:spacing w:after="0"/>
        <w:rPr>
          <w:rFonts w:hint="default" w:asciiTheme="minorAscii" w:hAnsiTheme="minorAscii"/>
          <w:b/>
          <w:bCs/>
          <w:sz w:val="15"/>
          <w:highlight w:val="cyan"/>
        </w:rPr>
        <w:sectPr>
          <w:type w:val="continuous"/>
          <w:pgSz w:w="11920" w:h="16860"/>
          <w:pgMar w:top="1200" w:right="920" w:bottom="280" w:left="940" w:header="720" w:footer="720" w:gutter="0"/>
          <w:cols w:space="720" w:num="1"/>
        </w:sectPr>
      </w:pPr>
    </w:p>
    <w:p w14:paraId="65BCD759">
      <w:pPr>
        <w:pStyle w:val="5"/>
        <w:spacing w:before="72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spacing w:val="-2"/>
          <w:highlight w:val="cyan"/>
        </w:rPr>
        <w:t>Slices</w:t>
      </w:r>
    </w:p>
    <w:p w14:paraId="20031A3D">
      <w:pPr>
        <w:pStyle w:val="5"/>
        <w:spacing w:before="7"/>
        <w:ind w:left="0"/>
        <w:rPr>
          <w:rFonts w:hint="default" w:asciiTheme="minorAscii" w:hAnsiTheme="minorAscii"/>
          <w:b/>
          <w:bCs/>
          <w:sz w:val="15"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129540</wp:posOffset>
            </wp:positionV>
            <wp:extent cx="4114800" cy="4514850"/>
            <wp:effectExtent l="0" t="0" r="0" b="0"/>
            <wp:wrapTopAndBottom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E5181">
      <w:pPr>
        <w:pStyle w:val="5"/>
        <w:spacing w:before="98"/>
        <w:ind w:left="0"/>
        <w:rPr>
          <w:rFonts w:hint="default" w:asciiTheme="minorAscii" w:hAnsiTheme="minorAscii"/>
          <w:b/>
          <w:bCs/>
          <w:highlight w:val="cyan"/>
        </w:rPr>
      </w:pPr>
    </w:p>
    <w:p w14:paraId="153BF4AD">
      <w:pPr>
        <w:pStyle w:val="5"/>
        <w:spacing w:before="1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t xml:space="preserve">Drop </w:t>
      </w:r>
      <w:r>
        <w:rPr>
          <w:rFonts w:hint="default" w:asciiTheme="minorAscii" w:hAnsiTheme="minorAscii"/>
          <w:b/>
          <w:bCs/>
          <w:spacing w:val="-2"/>
          <w:highlight w:val="cyan"/>
        </w:rPr>
        <w:t>column</w:t>
      </w:r>
    </w:p>
    <w:p w14:paraId="1A6344B0">
      <w:pPr>
        <w:pStyle w:val="5"/>
        <w:spacing w:before="2"/>
        <w:ind w:left="0"/>
        <w:rPr>
          <w:rFonts w:hint="default" w:asciiTheme="minorAscii" w:hAnsiTheme="minorAscii"/>
          <w:b/>
          <w:bCs/>
          <w:sz w:val="5"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53340</wp:posOffset>
            </wp:positionV>
            <wp:extent cx="3514725" cy="314325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74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C7BD3">
      <w:pPr>
        <w:pStyle w:val="5"/>
        <w:spacing w:before="98"/>
        <w:ind w:left="0"/>
        <w:rPr>
          <w:rFonts w:hint="default" w:asciiTheme="minorAscii" w:hAnsiTheme="minorAscii"/>
          <w:b/>
          <w:bCs/>
          <w:highlight w:val="cyan"/>
        </w:rPr>
      </w:pPr>
    </w:p>
    <w:p w14:paraId="6623FFB8">
      <w:pPr>
        <w:pStyle w:val="5"/>
        <w:spacing w:before="1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t xml:space="preserve">Mean or whatever by </w:t>
      </w:r>
      <w:r>
        <w:rPr>
          <w:rFonts w:hint="default" w:asciiTheme="minorAscii" w:hAnsiTheme="minorAscii"/>
          <w:b/>
          <w:bCs/>
          <w:spacing w:val="-2"/>
          <w:highlight w:val="cyan"/>
        </w:rPr>
        <w:t>condition</w:t>
      </w:r>
    </w:p>
    <w:p w14:paraId="54211A89">
      <w:pPr>
        <w:pStyle w:val="5"/>
        <w:spacing w:before="3"/>
        <w:ind w:left="0"/>
        <w:rPr>
          <w:rFonts w:hint="default" w:asciiTheme="minorAscii" w:hAnsiTheme="minorAscii"/>
          <w:b/>
          <w:bCs/>
          <w:sz w:val="18"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148590</wp:posOffset>
            </wp:positionV>
            <wp:extent cx="4524375" cy="266700"/>
            <wp:effectExtent l="0" t="0" r="0" b="0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39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DEE52">
      <w:pPr>
        <w:pStyle w:val="5"/>
        <w:spacing w:before="98"/>
        <w:ind w:left="0"/>
        <w:rPr>
          <w:rFonts w:hint="default" w:asciiTheme="minorAscii" w:hAnsiTheme="minorAscii"/>
          <w:b/>
          <w:bCs/>
          <w:highlight w:val="cyan"/>
        </w:rPr>
      </w:pPr>
    </w:p>
    <w:p w14:paraId="1624984D">
      <w:pPr>
        <w:pStyle w:val="5"/>
        <w:spacing w:before="1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669925</wp:posOffset>
            </wp:positionH>
            <wp:positionV relativeFrom="paragraph">
              <wp:posOffset>200660</wp:posOffset>
            </wp:positionV>
            <wp:extent cx="3571875" cy="266700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spacing w:val="-2"/>
          <w:highlight w:val="cyan"/>
        </w:rPr>
        <w:t>Values</w:t>
      </w:r>
      <w:r>
        <w:rPr>
          <w:rFonts w:hint="default" w:asciiTheme="minorAscii" w:hAnsiTheme="minorAscii"/>
          <w:b/>
          <w:bCs/>
          <w:spacing w:val="-6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spacing w:val="-2"/>
          <w:highlight w:val="cyan"/>
        </w:rPr>
        <w:t>count</w:t>
      </w:r>
    </w:p>
    <w:p w14:paraId="651A9884">
      <w:pPr>
        <w:spacing w:after="0"/>
        <w:rPr>
          <w:rFonts w:hint="default" w:asciiTheme="minorAscii" w:hAnsiTheme="minorAscii"/>
          <w:b/>
          <w:bCs/>
          <w:highlight w:val="cyan"/>
        </w:rPr>
        <w:sectPr>
          <w:pgSz w:w="11920" w:h="16860"/>
          <w:pgMar w:top="500" w:right="920" w:bottom="280" w:left="940" w:header="720" w:footer="720" w:gutter="0"/>
          <w:cols w:space="720" w:num="1"/>
        </w:sectPr>
      </w:pPr>
    </w:p>
    <w:p w14:paraId="0FFDB5D8">
      <w:pPr>
        <w:pStyle w:val="5"/>
        <w:spacing w:before="72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t xml:space="preserve">Apply and </w:t>
      </w:r>
      <w:r>
        <w:rPr>
          <w:rFonts w:hint="default" w:asciiTheme="minorAscii" w:hAnsiTheme="minorAscii"/>
          <w:b/>
          <w:bCs/>
          <w:spacing w:val="-2"/>
          <w:highlight w:val="cyan"/>
        </w:rPr>
        <w:t>function</w:t>
      </w:r>
    </w:p>
    <w:p w14:paraId="7B545FA8">
      <w:pPr>
        <w:pStyle w:val="5"/>
        <w:spacing w:before="6"/>
        <w:ind w:left="0"/>
        <w:rPr>
          <w:rFonts w:hint="default" w:asciiTheme="minorAscii" w:hAnsiTheme="minorAscii"/>
          <w:b/>
          <w:bCs/>
          <w:sz w:val="6"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62865</wp:posOffset>
            </wp:positionV>
            <wp:extent cx="3933825" cy="3771900"/>
            <wp:effectExtent l="0" t="0" r="0" b="0"/>
            <wp:wrapTopAndBottom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8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CAB99">
      <w:pPr>
        <w:pStyle w:val="5"/>
        <w:spacing w:before="98"/>
        <w:ind w:left="0"/>
        <w:rPr>
          <w:rFonts w:hint="default" w:asciiTheme="minorAscii" w:hAnsiTheme="minorAscii"/>
          <w:b/>
          <w:bCs/>
          <w:highlight w:val="cyan"/>
        </w:rPr>
      </w:pPr>
    </w:p>
    <w:p w14:paraId="4DA8FC6C">
      <w:pPr>
        <w:pStyle w:val="5"/>
        <w:spacing w:before="1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t xml:space="preserve">Apply </w:t>
      </w:r>
      <w:r>
        <w:rPr>
          <w:rFonts w:hint="default" w:asciiTheme="minorAscii" w:hAnsiTheme="minorAscii"/>
          <w:b/>
          <w:bCs/>
          <w:spacing w:val="-2"/>
          <w:highlight w:val="cyan"/>
        </w:rPr>
        <w:t>function</w:t>
      </w:r>
    </w:p>
    <w:p w14:paraId="05B478DA">
      <w:pPr>
        <w:pStyle w:val="5"/>
        <w:spacing w:before="10"/>
        <w:ind w:left="0"/>
        <w:rPr>
          <w:rFonts w:hint="default" w:asciiTheme="minorAscii" w:hAnsiTheme="minorAscii"/>
          <w:b/>
          <w:bCs/>
          <w:sz w:val="3"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43815</wp:posOffset>
            </wp:positionV>
            <wp:extent cx="3657600" cy="1428750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9AA862">
      <w:pPr>
        <w:pStyle w:val="5"/>
        <w:spacing w:before="98"/>
        <w:ind w:left="0"/>
        <w:rPr>
          <w:rFonts w:hint="default" w:asciiTheme="minorAscii" w:hAnsiTheme="minorAscii"/>
          <w:b/>
          <w:bCs/>
          <w:highlight w:val="cyan"/>
        </w:rPr>
      </w:pPr>
    </w:p>
    <w:p w14:paraId="178E92DE">
      <w:pPr>
        <w:pStyle w:val="5"/>
        <w:spacing w:before="1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210185</wp:posOffset>
            </wp:positionV>
            <wp:extent cx="3771900" cy="1162050"/>
            <wp:effectExtent l="0" t="0" r="0" b="0"/>
            <wp:wrapTopAndBottom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t xml:space="preserve">Split and </w:t>
      </w:r>
      <w:r>
        <w:rPr>
          <w:rFonts w:hint="default" w:asciiTheme="minorAscii" w:hAnsiTheme="minorAscii"/>
          <w:b/>
          <w:bCs/>
          <w:spacing w:val="-2"/>
          <w:highlight w:val="cyan"/>
        </w:rPr>
        <w:t>expand</w:t>
      </w:r>
    </w:p>
    <w:p w14:paraId="3B3A35D9">
      <w:pPr>
        <w:pStyle w:val="5"/>
        <w:spacing w:before="135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spacing w:val="-11"/>
          <w:highlight w:val="cyan"/>
        </w:rPr>
        <w:t>To</w:t>
      </w:r>
      <w:r>
        <w:rPr>
          <w:rFonts w:hint="default" w:asciiTheme="minorAscii" w:hAnsiTheme="minorAscii"/>
          <w:b/>
          <w:bCs/>
          <w:spacing w:val="-5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spacing w:val="-2"/>
          <w:highlight w:val="cyan"/>
        </w:rPr>
        <w:t>category</w:t>
      </w:r>
    </w:p>
    <w:p w14:paraId="36E05B8F">
      <w:pPr>
        <w:pStyle w:val="5"/>
        <w:spacing w:before="2"/>
        <w:ind w:left="0"/>
        <w:rPr>
          <w:rFonts w:hint="default" w:asciiTheme="minorAscii" w:hAnsiTheme="minorAscii"/>
          <w:b/>
          <w:bCs/>
          <w:sz w:val="5"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53340</wp:posOffset>
            </wp:positionV>
            <wp:extent cx="5267325" cy="447675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4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90B475">
      <w:pPr>
        <w:pStyle w:val="5"/>
        <w:spacing w:before="98"/>
        <w:ind w:left="0"/>
        <w:rPr>
          <w:rFonts w:hint="default" w:asciiTheme="minorAscii" w:hAnsiTheme="minorAscii"/>
          <w:b/>
          <w:bCs/>
          <w:highlight w:val="cyan"/>
        </w:rPr>
      </w:pPr>
    </w:p>
    <w:p w14:paraId="28A7C75A">
      <w:pPr>
        <w:pStyle w:val="5"/>
        <w:spacing w:before="1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209550</wp:posOffset>
            </wp:positionV>
            <wp:extent cx="4562475" cy="323850"/>
            <wp:effectExtent l="0" t="0" r="0" b="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49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t xml:space="preserve">Rearrange </w:t>
      </w:r>
      <w:r>
        <w:rPr>
          <w:rFonts w:hint="default" w:asciiTheme="minorAscii" w:hAnsiTheme="minorAscii"/>
          <w:b/>
          <w:bCs/>
          <w:spacing w:val="-2"/>
          <w:highlight w:val="cyan"/>
        </w:rPr>
        <w:t>columns</w:t>
      </w:r>
    </w:p>
    <w:p w14:paraId="3D211066">
      <w:pPr>
        <w:pStyle w:val="5"/>
        <w:spacing w:before="98"/>
        <w:ind w:left="0"/>
        <w:rPr>
          <w:rFonts w:hint="default" w:asciiTheme="minorAscii" w:hAnsiTheme="minorAscii"/>
          <w:b/>
          <w:bCs/>
          <w:highlight w:val="cyan"/>
        </w:rPr>
      </w:pPr>
    </w:p>
    <w:p w14:paraId="1E2C75B5">
      <w:pPr>
        <w:pStyle w:val="5"/>
        <w:spacing w:before="1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t xml:space="preserve">Sort by iso2 and then by </w:t>
      </w:r>
      <w:r>
        <w:rPr>
          <w:rFonts w:hint="default" w:asciiTheme="minorAscii" w:hAnsiTheme="minorAscii"/>
          <w:b/>
          <w:bCs/>
          <w:spacing w:val="-4"/>
          <w:highlight w:val="cyan"/>
        </w:rPr>
        <w:t>year</w:t>
      </w:r>
    </w:p>
    <w:p w14:paraId="0A9D3E08">
      <w:pPr>
        <w:pStyle w:val="5"/>
        <w:spacing w:before="1"/>
        <w:ind w:left="0"/>
        <w:rPr>
          <w:rFonts w:hint="default" w:asciiTheme="minorAscii" w:hAnsiTheme="minorAscii"/>
          <w:b/>
          <w:bCs/>
          <w:sz w:val="9"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727075</wp:posOffset>
            </wp:positionH>
            <wp:positionV relativeFrom="paragraph">
              <wp:posOffset>81280</wp:posOffset>
            </wp:positionV>
            <wp:extent cx="3286125" cy="314325"/>
            <wp:effectExtent l="0" t="0" r="0" b="0"/>
            <wp:wrapTopAndBottom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B35C8">
      <w:pPr>
        <w:spacing w:after="0"/>
        <w:rPr>
          <w:rFonts w:hint="default" w:asciiTheme="minorAscii" w:hAnsiTheme="minorAscii"/>
          <w:b/>
          <w:bCs/>
          <w:sz w:val="9"/>
          <w:highlight w:val="cyan"/>
        </w:rPr>
        <w:sectPr>
          <w:pgSz w:w="11920" w:h="16860"/>
          <w:pgMar w:top="500" w:right="920" w:bottom="280" w:left="940" w:header="720" w:footer="720" w:gutter="0"/>
          <w:cols w:space="720" w:num="1"/>
        </w:sectPr>
      </w:pPr>
    </w:p>
    <w:p w14:paraId="0BE17057">
      <w:pPr>
        <w:pStyle w:val="5"/>
        <w:rPr>
          <w:rFonts w:hint="default" w:asciiTheme="minorAscii" w:hAnsiTheme="minorAscii"/>
          <w:b/>
          <w:bCs/>
          <w:sz w:val="20"/>
          <w:highlight w:val="cyan"/>
        </w:rPr>
      </w:pPr>
      <w:r>
        <w:rPr>
          <w:rFonts w:hint="default" w:asciiTheme="minorAscii" w:hAnsiTheme="minorAscii"/>
          <w:b/>
          <w:bCs/>
          <w:sz w:val="20"/>
          <w:highlight w:val="cyan"/>
        </w:rPr>
        <w:drawing>
          <wp:inline distT="0" distB="0" distL="0" distR="0">
            <wp:extent cx="4705350" cy="257175"/>
            <wp:effectExtent l="0" t="0" r="0" b="0"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4BAF">
      <w:pPr>
        <w:pStyle w:val="5"/>
        <w:spacing w:before="101"/>
        <w:ind w:left="0"/>
        <w:rPr>
          <w:rFonts w:hint="default" w:asciiTheme="minorAscii" w:hAnsiTheme="minorAscii"/>
          <w:b/>
          <w:bCs/>
          <w:highlight w:val="cyan"/>
        </w:rPr>
      </w:pPr>
    </w:p>
    <w:p w14:paraId="1F929F37">
      <w:pPr>
        <w:pStyle w:val="5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209550</wp:posOffset>
            </wp:positionV>
            <wp:extent cx="2295525" cy="276225"/>
            <wp:effectExtent l="0" t="0" r="0" b="0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704850</wp:posOffset>
            </wp:positionV>
            <wp:extent cx="2886075" cy="219075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t xml:space="preserve">Reset index – </w:t>
      </w:r>
      <w:r>
        <w:rPr>
          <w:rFonts w:hint="default" w:asciiTheme="minorAscii" w:hAnsiTheme="minorAscii"/>
          <w:b/>
          <w:bCs/>
          <w:spacing w:val="-2"/>
          <w:highlight w:val="cyan"/>
        </w:rPr>
        <w:t>преподреждане</w:t>
      </w:r>
    </w:p>
    <w:p w14:paraId="7F34DF7A">
      <w:pPr>
        <w:pStyle w:val="5"/>
        <w:spacing w:before="91"/>
        <w:ind w:left="0"/>
        <w:rPr>
          <w:rFonts w:hint="default" w:asciiTheme="minorAscii" w:hAnsiTheme="minorAscii"/>
          <w:b/>
          <w:bCs/>
          <w:sz w:val="20"/>
          <w:highlight w:val="cyan"/>
        </w:rPr>
      </w:pPr>
    </w:p>
    <w:p w14:paraId="4AB74295">
      <w:pPr>
        <w:pStyle w:val="5"/>
        <w:spacing w:before="98"/>
        <w:ind w:left="0"/>
        <w:rPr>
          <w:rFonts w:hint="default" w:asciiTheme="minorAscii" w:hAnsiTheme="minorAscii"/>
          <w:b/>
          <w:bCs/>
          <w:highlight w:val="cyan"/>
        </w:rPr>
      </w:pPr>
    </w:p>
    <w:p w14:paraId="2342455B">
      <w:pPr>
        <w:pStyle w:val="5"/>
        <w:spacing w:before="1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210185</wp:posOffset>
            </wp:positionV>
            <wp:extent cx="3971925" cy="247650"/>
            <wp:effectExtent l="0" t="0" r="0" b="0"/>
            <wp:wrapTopAndBottom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4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t>Презаписване</w:t>
      </w:r>
      <w:r>
        <w:rPr>
          <w:rFonts w:hint="default" w:asciiTheme="minorAscii" w:hAnsiTheme="minorAscii"/>
          <w:b/>
          <w:bCs/>
          <w:spacing w:val="-4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>в</w:t>
      </w:r>
      <w:r>
        <w:rPr>
          <w:rFonts w:hint="default" w:asciiTheme="minorAscii" w:hAnsiTheme="minorAscii"/>
          <w:b/>
          <w:bCs/>
          <w:spacing w:val="-4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>ново</w:t>
      </w:r>
      <w:r>
        <w:rPr>
          <w:rFonts w:hint="default" w:asciiTheme="minorAscii" w:hAnsiTheme="minorAscii"/>
          <w:b/>
          <w:bCs/>
          <w:spacing w:val="-4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spacing w:val="-5"/>
          <w:highlight w:val="cyan"/>
        </w:rPr>
        <w:t>csv</w:t>
      </w:r>
    </w:p>
    <w:p w14:paraId="41C2F4B7">
      <w:pPr>
        <w:pStyle w:val="5"/>
        <w:spacing w:before="98"/>
        <w:ind w:left="0"/>
        <w:rPr>
          <w:rFonts w:hint="default" w:asciiTheme="minorAscii" w:hAnsiTheme="minorAscii"/>
          <w:b/>
          <w:bCs/>
          <w:highlight w:val="cyan"/>
        </w:rPr>
      </w:pPr>
    </w:p>
    <w:p w14:paraId="66F43591">
      <w:pPr>
        <w:pStyle w:val="5"/>
        <w:spacing w:before="1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679450</wp:posOffset>
            </wp:positionH>
            <wp:positionV relativeFrom="paragraph">
              <wp:posOffset>210185</wp:posOffset>
            </wp:positionV>
            <wp:extent cx="2276475" cy="285750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t>Дава</w:t>
      </w:r>
      <w:r>
        <w:rPr>
          <w:rFonts w:hint="default" w:asciiTheme="minorAscii" w:hAnsiTheme="minorAscii"/>
          <w:b/>
          <w:bCs/>
          <w:spacing w:val="-3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>нова</w:t>
      </w:r>
      <w:r>
        <w:rPr>
          <w:rFonts w:hint="default" w:asciiTheme="minorAscii" w:hAnsiTheme="minorAscii"/>
          <w:b/>
          <w:bCs/>
          <w:spacing w:val="-2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>стойност</w:t>
      </w:r>
      <w:r>
        <w:rPr>
          <w:rFonts w:hint="default" w:asciiTheme="minorAscii" w:hAnsiTheme="minorAscii"/>
          <w:b/>
          <w:bCs/>
          <w:spacing w:val="-2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>на</w:t>
      </w:r>
      <w:r>
        <w:rPr>
          <w:rFonts w:hint="default" w:asciiTheme="minorAscii" w:hAnsiTheme="minorAscii"/>
          <w:b/>
          <w:bCs/>
          <w:spacing w:val="-2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>2-ри</w:t>
      </w:r>
      <w:r>
        <w:rPr>
          <w:rFonts w:hint="default" w:asciiTheme="minorAscii" w:hAnsiTheme="minorAscii"/>
          <w:b/>
          <w:bCs/>
          <w:spacing w:val="-2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>ред,</w:t>
      </w:r>
      <w:r>
        <w:rPr>
          <w:rFonts w:hint="default" w:asciiTheme="minorAscii" w:hAnsiTheme="minorAscii"/>
          <w:b/>
          <w:bCs/>
          <w:spacing w:val="-2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>23</w:t>
      </w:r>
      <w:r>
        <w:rPr>
          <w:rFonts w:hint="default" w:asciiTheme="minorAscii" w:hAnsiTheme="minorAscii"/>
          <w:b/>
          <w:bCs/>
          <w:spacing w:val="-2"/>
          <w:highlight w:val="cyan"/>
        </w:rPr>
        <w:t xml:space="preserve"> колона</w:t>
      </w:r>
    </w:p>
    <w:p w14:paraId="592EA4EE">
      <w:pPr>
        <w:pStyle w:val="5"/>
        <w:spacing w:before="98"/>
        <w:ind w:left="0"/>
        <w:rPr>
          <w:rFonts w:hint="default" w:asciiTheme="minorAscii" w:hAnsiTheme="minorAscii"/>
          <w:b/>
          <w:bCs/>
          <w:highlight w:val="cyan"/>
        </w:rPr>
      </w:pPr>
    </w:p>
    <w:p w14:paraId="181AF8FC">
      <w:pPr>
        <w:pStyle w:val="5"/>
        <w:spacing w:before="1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210185</wp:posOffset>
            </wp:positionV>
            <wp:extent cx="6259830" cy="1068705"/>
            <wp:effectExtent l="0" t="0" r="0" b="0"/>
            <wp:wrapTopAndBottom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557" cy="1068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t>Melt,</w:t>
      </w:r>
      <w:r>
        <w:rPr>
          <w:rFonts w:hint="default" w:asciiTheme="minorAscii" w:hAnsiTheme="minorAscii"/>
          <w:b/>
          <w:bCs/>
          <w:spacing w:val="-4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>slice,</w:t>
      </w:r>
      <w:r>
        <w:rPr>
          <w:rFonts w:hint="default" w:asciiTheme="minorAscii" w:hAnsiTheme="minorAscii"/>
          <w:b/>
          <w:bCs/>
          <w:spacing w:val="-2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>dropna</w:t>
      </w:r>
      <w:r>
        <w:rPr>
          <w:rFonts w:hint="default" w:asciiTheme="minorAscii" w:hAnsiTheme="minorAscii"/>
          <w:b/>
          <w:bCs/>
          <w:spacing w:val="-2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>и</w:t>
      </w:r>
      <w:r>
        <w:rPr>
          <w:rFonts w:hint="default" w:asciiTheme="minorAscii" w:hAnsiTheme="minorAscii"/>
          <w:b/>
          <w:bCs/>
          <w:spacing w:val="-2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>оставям</w:t>
      </w:r>
      <w:r>
        <w:rPr>
          <w:rFonts w:hint="default" w:asciiTheme="minorAscii" w:hAnsiTheme="minorAscii"/>
          <w:b/>
          <w:bCs/>
          <w:spacing w:val="-1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>само</w:t>
      </w:r>
      <w:r>
        <w:rPr>
          <w:rFonts w:hint="default" w:asciiTheme="minorAscii" w:hAnsiTheme="minorAscii"/>
          <w:b/>
          <w:bCs/>
          <w:spacing w:val="-2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>тези,</w:t>
      </w:r>
      <w:r>
        <w:rPr>
          <w:rFonts w:hint="default" w:asciiTheme="minorAscii" w:hAnsiTheme="minorAscii"/>
          <w:b/>
          <w:bCs/>
          <w:spacing w:val="-2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>които</w:t>
      </w:r>
      <w:r>
        <w:rPr>
          <w:rFonts w:hint="default" w:asciiTheme="minorAscii" w:hAnsiTheme="minorAscii"/>
          <w:b/>
          <w:bCs/>
          <w:spacing w:val="-2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>ми</w:t>
      </w:r>
      <w:r>
        <w:rPr>
          <w:rFonts w:hint="default" w:asciiTheme="minorAscii" w:hAnsiTheme="minorAscii"/>
          <w:b/>
          <w:bCs/>
          <w:spacing w:val="-1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spacing w:val="-2"/>
          <w:highlight w:val="cyan"/>
        </w:rPr>
        <w:t>трябват</w:t>
      </w:r>
    </w:p>
    <w:p w14:paraId="08BA0EED">
      <w:pPr>
        <w:pStyle w:val="5"/>
        <w:spacing w:before="95"/>
        <w:ind w:left="0"/>
        <w:rPr>
          <w:rFonts w:hint="default" w:asciiTheme="minorAscii" w:hAnsiTheme="minorAscii"/>
          <w:b/>
          <w:bCs/>
          <w:highlight w:val="cyan"/>
        </w:rPr>
      </w:pPr>
    </w:p>
    <w:p w14:paraId="40397F8B">
      <w:pPr>
        <w:pStyle w:val="5"/>
        <w:spacing w:before="1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spacing w:val="-2"/>
          <w:highlight w:val="cyan"/>
        </w:rPr>
        <w:t>Pivot</w:t>
      </w:r>
    </w:p>
    <w:p w14:paraId="30546203">
      <w:pPr>
        <w:pStyle w:val="5"/>
        <w:spacing w:before="6"/>
        <w:ind w:left="0"/>
        <w:rPr>
          <w:rFonts w:hint="default" w:asciiTheme="minorAscii" w:hAnsiTheme="minorAscii"/>
          <w:b/>
          <w:bCs/>
          <w:sz w:val="6"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62865</wp:posOffset>
            </wp:positionV>
            <wp:extent cx="4552950" cy="847725"/>
            <wp:effectExtent l="0" t="0" r="0" b="0"/>
            <wp:wrapTopAndBottom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1205865</wp:posOffset>
            </wp:positionV>
            <wp:extent cx="6217285" cy="1610360"/>
            <wp:effectExtent l="0" t="0" r="0" b="0"/>
            <wp:wrapTopAndBottom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158" cy="1610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3044190</wp:posOffset>
            </wp:positionV>
            <wp:extent cx="6172200" cy="466725"/>
            <wp:effectExtent l="0" t="0" r="0" b="0"/>
            <wp:wrapTopAndBottom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6D9385">
      <w:pPr>
        <w:pStyle w:val="5"/>
        <w:spacing w:before="211"/>
        <w:ind w:left="0"/>
        <w:rPr>
          <w:rFonts w:hint="default" w:asciiTheme="minorAscii" w:hAnsiTheme="minorAscii"/>
          <w:b/>
          <w:bCs/>
          <w:sz w:val="20"/>
          <w:highlight w:val="cyan"/>
        </w:rPr>
      </w:pPr>
    </w:p>
    <w:p w14:paraId="267B3AE5">
      <w:pPr>
        <w:pStyle w:val="5"/>
        <w:spacing w:before="103"/>
        <w:ind w:left="0"/>
        <w:rPr>
          <w:rFonts w:hint="default" w:asciiTheme="minorAscii" w:hAnsiTheme="minorAscii"/>
          <w:b/>
          <w:bCs/>
          <w:sz w:val="20"/>
          <w:highlight w:val="cyan"/>
        </w:rPr>
      </w:pPr>
    </w:p>
    <w:p w14:paraId="38363615">
      <w:pPr>
        <w:pStyle w:val="5"/>
        <w:spacing w:before="98"/>
        <w:ind w:left="0"/>
        <w:rPr>
          <w:rFonts w:hint="default" w:asciiTheme="minorAscii" w:hAnsiTheme="minorAscii"/>
          <w:b/>
          <w:bCs/>
          <w:highlight w:val="cyan"/>
        </w:rPr>
      </w:pPr>
    </w:p>
    <w:p w14:paraId="21B95F1B">
      <w:pPr>
        <w:pStyle w:val="5"/>
        <w:spacing w:before="1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200025</wp:posOffset>
            </wp:positionV>
            <wp:extent cx="2971800" cy="266700"/>
            <wp:effectExtent l="0" t="0" r="0" b="0"/>
            <wp:wrapTopAndBottom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t xml:space="preserve">Which are in week 50? - </w:t>
      </w:r>
      <w:r>
        <w:rPr>
          <w:rFonts w:hint="default" w:asciiTheme="minorAscii" w:hAnsiTheme="minorAscii"/>
          <w:b/>
          <w:bCs/>
          <w:spacing w:val="-2"/>
          <w:highlight w:val="cyan"/>
        </w:rPr>
        <w:t>notna</w:t>
      </w:r>
    </w:p>
    <w:p w14:paraId="13F36151">
      <w:pPr>
        <w:spacing w:after="0"/>
        <w:rPr>
          <w:rFonts w:hint="default" w:asciiTheme="minorAscii" w:hAnsiTheme="minorAscii"/>
          <w:b/>
          <w:bCs/>
          <w:highlight w:val="cyan"/>
        </w:rPr>
        <w:sectPr>
          <w:pgSz w:w="11920" w:h="16860"/>
          <w:pgMar w:top="540" w:right="920" w:bottom="280" w:left="940" w:header="720" w:footer="720" w:gutter="0"/>
          <w:cols w:space="720" w:num="1"/>
        </w:sectPr>
      </w:pPr>
    </w:p>
    <w:p w14:paraId="31B262F0">
      <w:pPr>
        <w:pStyle w:val="5"/>
        <w:spacing w:before="72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255270</wp:posOffset>
            </wp:positionV>
            <wp:extent cx="3905250" cy="628650"/>
            <wp:effectExtent l="0" t="0" r="0" b="0"/>
            <wp:wrapTopAndBottom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t xml:space="preserve">Last 15 </w:t>
      </w:r>
      <w:r>
        <w:rPr>
          <w:rFonts w:hint="default" w:asciiTheme="minorAscii" w:hAnsiTheme="minorAscii"/>
          <w:b/>
          <w:bCs/>
          <w:spacing w:val="-2"/>
          <w:highlight w:val="cyan"/>
        </w:rPr>
        <w:t>columns</w:t>
      </w:r>
    </w:p>
    <w:p w14:paraId="1B7D0346">
      <w:pPr>
        <w:pStyle w:val="5"/>
        <w:spacing w:before="99"/>
        <w:ind w:left="0"/>
        <w:rPr>
          <w:rFonts w:hint="default" w:asciiTheme="minorAscii" w:hAnsiTheme="minorAscii"/>
          <w:b/>
          <w:bCs/>
          <w:highlight w:val="cyan"/>
        </w:rPr>
      </w:pPr>
    </w:p>
    <w:p w14:paraId="17280F0C">
      <w:pPr>
        <w:pStyle w:val="5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209550</wp:posOffset>
            </wp:positionV>
            <wp:extent cx="3543300" cy="714375"/>
            <wp:effectExtent l="0" t="0" r="0" b="0"/>
            <wp:wrapTopAndBottom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t xml:space="preserve">Melt more </w:t>
      </w:r>
      <w:r>
        <w:rPr>
          <w:rFonts w:hint="default" w:asciiTheme="minorAscii" w:hAnsiTheme="minorAscii"/>
          <w:b/>
          <w:bCs/>
          <w:spacing w:val="-2"/>
          <w:highlight w:val="cyan"/>
        </w:rPr>
        <w:t>examples</w:t>
      </w:r>
    </w:p>
    <w:p w14:paraId="235DF352">
      <w:pPr>
        <w:pStyle w:val="5"/>
        <w:spacing w:before="99"/>
        <w:ind w:left="0"/>
        <w:rPr>
          <w:rFonts w:hint="default" w:asciiTheme="minorAscii" w:hAnsiTheme="minorAscii"/>
          <w:b/>
          <w:bCs/>
          <w:highlight w:val="cyan"/>
        </w:rPr>
      </w:pPr>
    </w:p>
    <w:p w14:paraId="3D8863E9">
      <w:pPr>
        <w:pStyle w:val="5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209550</wp:posOffset>
            </wp:positionV>
            <wp:extent cx="4010025" cy="238125"/>
            <wp:effectExtent l="0" t="0" r="0" b="0"/>
            <wp:wrapTopAndBottom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04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t xml:space="preserve">Slice and </w:t>
      </w:r>
      <w:r>
        <w:rPr>
          <w:rFonts w:hint="default" w:asciiTheme="minorAscii" w:hAnsiTheme="minorAscii"/>
          <w:b/>
          <w:bCs/>
          <w:spacing w:val="-2"/>
          <w:highlight w:val="cyan"/>
        </w:rPr>
        <w:t>astype</w:t>
      </w:r>
    </w:p>
    <w:p w14:paraId="60466B19">
      <w:pPr>
        <w:pStyle w:val="5"/>
        <w:spacing w:before="99"/>
        <w:ind w:left="0"/>
        <w:rPr>
          <w:rFonts w:hint="default" w:asciiTheme="minorAscii" w:hAnsiTheme="minorAscii"/>
          <w:b/>
          <w:bCs/>
          <w:highlight w:val="cyan"/>
        </w:rPr>
      </w:pPr>
    </w:p>
    <w:p w14:paraId="4DBFB943">
      <w:pPr>
        <w:pStyle w:val="5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209550</wp:posOffset>
            </wp:positionV>
            <wp:extent cx="3105150" cy="257175"/>
            <wp:effectExtent l="0" t="0" r="0" b="0"/>
            <wp:wrapTopAndBottom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679450</wp:posOffset>
            </wp:positionH>
            <wp:positionV relativeFrom="paragraph">
              <wp:posOffset>694690</wp:posOffset>
            </wp:positionV>
            <wp:extent cx="5295900" cy="257175"/>
            <wp:effectExtent l="0" t="0" r="0" b="0"/>
            <wp:wrapTopAndBottom/>
            <wp:docPr id="27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t xml:space="preserve">Data </w:t>
      </w:r>
      <w:r>
        <w:rPr>
          <w:rFonts w:hint="default" w:asciiTheme="minorAscii" w:hAnsiTheme="minorAscii"/>
          <w:b/>
          <w:bCs/>
          <w:spacing w:val="-2"/>
          <w:highlight w:val="cyan"/>
        </w:rPr>
        <w:t>datetime</w:t>
      </w:r>
    </w:p>
    <w:p w14:paraId="3F97F715">
      <w:pPr>
        <w:pStyle w:val="5"/>
        <w:spacing w:before="106"/>
        <w:ind w:left="0"/>
        <w:rPr>
          <w:rFonts w:hint="default" w:asciiTheme="minorAscii" w:hAnsiTheme="minorAscii"/>
          <w:b/>
          <w:bCs/>
          <w:sz w:val="20"/>
          <w:highlight w:val="cyan"/>
        </w:rPr>
      </w:pPr>
    </w:p>
    <w:p w14:paraId="6602576B">
      <w:pPr>
        <w:pStyle w:val="5"/>
        <w:spacing w:before="99"/>
        <w:ind w:left="0"/>
        <w:rPr>
          <w:rFonts w:hint="default" w:asciiTheme="minorAscii" w:hAnsiTheme="minorAscii"/>
          <w:b/>
          <w:bCs/>
          <w:highlight w:val="cyan"/>
        </w:rPr>
      </w:pPr>
    </w:p>
    <w:p w14:paraId="29A07621">
      <w:pPr>
        <w:pStyle w:val="5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200025</wp:posOffset>
            </wp:positionV>
            <wp:extent cx="4905375" cy="3324225"/>
            <wp:effectExtent l="0" t="0" r="0" b="0"/>
            <wp:wrapTopAndBottom/>
            <wp:docPr id="28" name="Imag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367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t xml:space="preserve">Add week of the </w:t>
      </w:r>
      <w:r>
        <w:rPr>
          <w:rFonts w:hint="default" w:asciiTheme="minorAscii" w:hAnsiTheme="minorAscii"/>
          <w:b/>
          <w:bCs/>
          <w:spacing w:val="-4"/>
          <w:highlight w:val="cyan"/>
        </w:rPr>
        <w:t>year</w:t>
      </w:r>
    </w:p>
    <w:p w14:paraId="63257D9C">
      <w:pPr>
        <w:spacing w:after="0"/>
        <w:rPr>
          <w:rFonts w:hint="default" w:asciiTheme="minorAscii" w:hAnsiTheme="minorAscii"/>
          <w:b/>
          <w:bCs/>
          <w:highlight w:val="cyan"/>
        </w:rPr>
        <w:sectPr>
          <w:pgSz w:w="11920" w:h="16860"/>
          <w:pgMar w:top="500" w:right="920" w:bottom="280" w:left="940" w:header="720" w:footer="720" w:gutter="0"/>
          <w:cols w:space="720" w:num="1"/>
        </w:sectPr>
      </w:pPr>
    </w:p>
    <w:p w14:paraId="23A3FEE2">
      <w:pPr>
        <w:pStyle w:val="5"/>
        <w:rPr>
          <w:rFonts w:hint="default" w:asciiTheme="minorAscii" w:hAnsiTheme="minorAscii"/>
          <w:b/>
          <w:bCs/>
          <w:sz w:val="20"/>
          <w:highlight w:val="cyan"/>
        </w:rPr>
      </w:pPr>
      <w:r>
        <w:rPr>
          <w:rFonts w:hint="default" w:asciiTheme="minorAscii" w:hAnsiTheme="minorAscii"/>
          <w:b/>
          <w:bCs/>
          <w:sz w:val="20"/>
          <w:highlight w:val="cyan"/>
        </w:rPr>
        <w:drawing>
          <wp:inline distT="0" distB="0" distL="0" distR="0">
            <wp:extent cx="5975985" cy="2409825"/>
            <wp:effectExtent l="0" t="0" r="0" b="0"/>
            <wp:docPr id="29" name="Imag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282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B75A">
      <w:pPr>
        <w:pStyle w:val="5"/>
        <w:spacing w:before="96"/>
        <w:ind w:left="0"/>
        <w:rPr>
          <w:rFonts w:hint="default" w:asciiTheme="minorAscii" w:hAnsiTheme="minorAscii"/>
          <w:b/>
          <w:bCs/>
          <w:highlight w:val="cyan"/>
        </w:rPr>
      </w:pPr>
    </w:p>
    <w:p w14:paraId="6F662949">
      <w:pPr>
        <w:pStyle w:val="5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t xml:space="preserve">Drop and rearange </w:t>
      </w:r>
      <w:r>
        <w:rPr>
          <w:rFonts w:hint="default" w:asciiTheme="minorAscii" w:hAnsiTheme="minorAscii"/>
          <w:b/>
          <w:bCs/>
          <w:spacing w:val="-2"/>
          <w:highlight w:val="cyan"/>
        </w:rPr>
        <w:t>columns</w:t>
      </w:r>
    </w:p>
    <w:p w14:paraId="75B9FD83">
      <w:pPr>
        <w:pStyle w:val="5"/>
        <w:spacing w:before="10"/>
        <w:ind w:left="0"/>
        <w:rPr>
          <w:rFonts w:hint="default" w:asciiTheme="minorAscii" w:hAnsiTheme="minorAscii"/>
          <w:b/>
          <w:bCs/>
          <w:sz w:val="3"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43815</wp:posOffset>
            </wp:positionV>
            <wp:extent cx="6076950" cy="2085975"/>
            <wp:effectExtent l="0" t="0" r="0" b="0"/>
            <wp:wrapTopAndBottom/>
            <wp:docPr id="30" name="Imag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369AE">
      <w:pPr>
        <w:pStyle w:val="5"/>
        <w:spacing w:before="98"/>
        <w:ind w:left="0"/>
        <w:rPr>
          <w:rFonts w:hint="default" w:asciiTheme="minorAscii" w:hAnsiTheme="minorAscii"/>
          <w:b/>
          <w:bCs/>
          <w:highlight w:val="cyan"/>
        </w:rPr>
      </w:pPr>
    </w:p>
    <w:p w14:paraId="11D7D1C9">
      <w:pPr>
        <w:pStyle w:val="5"/>
        <w:spacing w:before="1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210185</wp:posOffset>
            </wp:positionV>
            <wp:extent cx="5172075" cy="1790700"/>
            <wp:effectExtent l="0" t="0" r="0" b="0"/>
            <wp:wrapTopAndBottom/>
            <wp:docPr id="31" name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09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t xml:space="preserve">Group </w:t>
      </w:r>
      <w:r>
        <w:rPr>
          <w:rFonts w:hint="default" w:asciiTheme="minorAscii" w:hAnsiTheme="minorAscii"/>
          <w:b/>
          <w:bCs/>
          <w:spacing w:val="-5"/>
          <w:highlight w:val="cyan"/>
        </w:rPr>
        <w:t>by</w:t>
      </w:r>
    </w:p>
    <w:p w14:paraId="45B50155">
      <w:pPr>
        <w:pStyle w:val="5"/>
        <w:spacing w:before="98"/>
        <w:ind w:left="0"/>
        <w:rPr>
          <w:rFonts w:hint="default" w:asciiTheme="minorAscii" w:hAnsiTheme="minorAscii"/>
          <w:b/>
          <w:bCs/>
          <w:highlight w:val="cyan"/>
        </w:rPr>
      </w:pPr>
    </w:p>
    <w:p w14:paraId="2663E016">
      <w:pPr>
        <w:pStyle w:val="5"/>
        <w:spacing w:before="1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t xml:space="preserve">Condition </w:t>
      </w:r>
      <w:r>
        <w:rPr>
          <w:rFonts w:hint="default" w:asciiTheme="minorAscii" w:hAnsiTheme="minorAscii"/>
          <w:b/>
          <w:bCs/>
          <w:spacing w:val="-5"/>
          <w:highlight w:val="cyan"/>
        </w:rPr>
        <w:t>if</w:t>
      </w:r>
    </w:p>
    <w:p w14:paraId="081942BA">
      <w:pPr>
        <w:pStyle w:val="5"/>
        <w:spacing w:before="1"/>
        <w:ind w:left="0"/>
        <w:rPr>
          <w:rFonts w:hint="default" w:asciiTheme="minorAscii" w:hAnsiTheme="minorAscii"/>
          <w:b/>
          <w:bCs/>
          <w:sz w:val="9"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81280</wp:posOffset>
            </wp:positionV>
            <wp:extent cx="4924425" cy="2228850"/>
            <wp:effectExtent l="0" t="0" r="0" b="0"/>
            <wp:wrapTopAndBottom/>
            <wp:docPr id="32" name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4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BEDB38">
      <w:pPr>
        <w:spacing w:after="0"/>
        <w:rPr>
          <w:rFonts w:hint="default" w:asciiTheme="minorAscii" w:hAnsiTheme="minorAscii"/>
          <w:b/>
          <w:bCs/>
          <w:sz w:val="9"/>
          <w:highlight w:val="cyan"/>
        </w:rPr>
        <w:sectPr>
          <w:pgSz w:w="11920" w:h="16860"/>
          <w:pgMar w:top="560" w:right="920" w:bottom="280" w:left="940" w:header="720" w:footer="720" w:gutter="0"/>
          <w:cols w:space="720" w:num="1"/>
        </w:sectPr>
      </w:pPr>
    </w:p>
    <w:p w14:paraId="7169E737">
      <w:pPr>
        <w:pStyle w:val="5"/>
        <w:spacing w:before="72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74624" behindDoc="1" locked="0" layoutInCell="1" allowOverlap="1">
            <wp:simplePos x="0" y="0"/>
            <wp:positionH relativeFrom="page">
              <wp:posOffset>675640</wp:posOffset>
            </wp:positionH>
            <wp:positionV relativeFrom="paragraph">
              <wp:posOffset>255270</wp:posOffset>
            </wp:positionV>
            <wp:extent cx="6236970" cy="485775"/>
            <wp:effectExtent l="0" t="0" r="0" b="0"/>
            <wp:wrapTopAndBottom/>
            <wp:docPr id="33" name="Imag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6733" cy="48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74624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960120</wp:posOffset>
            </wp:positionV>
            <wp:extent cx="6243320" cy="466090"/>
            <wp:effectExtent l="0" t="0" r="0" b="0"/>
            <wp:wrapTopAndBottom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3299" cy="466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t xml:space="preserve">Read csv from link – processing, basic </w:t>
      </w:r>
      <w:r>
        <w:rPr>
          <w:rFonts w:hint="default" w:asciiTheme="minorAscii" w:hAnsiTheme="minorAscii"/>
          <w:b/>
          <w:bCs/>
          <w:spacing w:val="-2"/>
          <w:highlight w:val="cyan"/>
        </w:rPr>
        <w:t>steps</w:t>
      </w:r>
    </w:p>
    <w:p w14:paraId="05569FA9">
      <w:pPr>
        <w:pStyle w:val="5"/>
        <w:spacing w:before="90"/>
        <w:ind w:left="0"/>
        <w:rPr>
          <w:rFonts w:hint="default" w:asciiTheme="minorAscii" w:hAnsiTheme="minorAscii"/>
          <w:b/>
          <w:bCs/>
          <w:sz w:val="20"/>
          <w:highlight w:val="cyan"/>
        </w:rPr>
      </w:pPr>
    </w:p>
    <w:p w14:paraId="2A187925">
      <w:pPr>
        <w:pStyle w:val="5"/>
        <w:spacing w:before="99"/>
        <w:ind w:left="0"/>
        <w:rPr>
          <w:rFonts w:hint="default" w:asciiTheme="minorAscii" w:hAnsiTheme="minorAscii"/>
          <w:b/>
          <w:bCs/>
          <w:highlight w:val="cyan"/>
        </w:rPr>
      </w:pPr>
    </w:p>
    <w:p w14:paraId="77D0DC84">
      <w:pPr>
        <w:pStyle w:val="5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209550</wp:posOffset>
            </wp:positionV>
            <wp:extent cx="6279515" cy="1627505"/>
            <wp:effectExtent l="0" t="0" r="0" b="0"/>
            <wp:wrapTopAndBottom/>
            <wp:docPr id="35" name="Imag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9642" cy="162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t xml:space="preserve">Convert column </w:t>
      </w:r>
      <w:r>
        <w:rPr>
          <w:rFonts w:hint="default" w:asciiTheme="minorAscii" w:hAnsiTheme="minorAscii"/>
          <w:b/>
          <w:bCs/>
          <w:spacing w:val="-2"/>
          <w:highlight w:val="cyan"/>
        </w:rPr>
        <w:t>names</w:t>
      </w:r>
    </w:p>
    <w:p w14:paraId="52B85C55">
      <w:pPr>
        <w:pStyle w:val="5"/>
        <w:spacing w:before="86"/>
        <w:ind w:left="0"/>
        <w:rPr>
          <w:rFonts w:hint="default" w:asciiTheme="minorAscii" w:hAnsiTheme="minorAscii"/>
          <w:b/>
          <w:bCs/>
          <w:highlight w:val="cyan"/>
        </w:rPr>
      </w:pPr>
    </w:p>
    <w:p w14:paraId="61D631BF">
      <w:pPr>
        <w:pStyle w:val="5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679450</wp:posOffset>
            </wp:positionH>
            <wp:positionV relativeFrom="paragraph">
              <wp:posOffset>209550</wp:posOffset>
            </wp:positionV>
            <wp:extent cx="2333625" cy="723900"/>
            <wp:effectExtent l="0" t="0" r="0" b="0"/>
            <wp:wrapTopAndBottom/>
            <wp:docPr id="36" name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spacing w:val="-11"/>
          <w:highlight w:val="cyan"/>
        </w:rPr>
        <w:t>To</w:t>
      </w:r>
      <w:r>
        <w:rPr>
          <w:rFonts w:hint="default" w:asciiTheme="minorAscii" w:hAnsiTheme="minorAscii"/>
          <w:b/>
          <w:bCs/>
          <w:spacing w:val="-5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spacing w:val="-2"/>
          <w:highlight w:val="cyan"/>
        </w:rPr>
        <w:t>datetime</w:t>
      </w:r>
    </w:p>
    <w:p w14:paraId="7350EE3E">
      <w:pPr>
        <w:pStyle w:val="5"/>
        <w:spacing w:before="99"/>
        <w:ind w:left="0"/>
        <w:rPr>
          <w:rFonts w:hint="default" w:asciiTheme="minorAscii" w:hAnsiTheme="minorAscii"/>
          <w:b/>
          <w:bCs/>
          <w:highlight w:val="cyan"/>
        </w:rPr>
      </w:pPr>
    </w:p>
    <w:p w14:paraId="71FC58CA">
      <w:pPr>
        <w:pStyle w:val="5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76672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209550</wp:posOffset>
            </wp:positionV>
            <wp:extent cx="2305050" cy="866775"/>
            <wp:effectExtent l="0" t="0" r="0" b="0"/>
            <wp:wrapTopAndBottom/>
            <wp:docPr id="37" name="Imag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spacing w:val="-2"/>
          <w:highlight w:val="cyan"/>
        </w:rPr>
        <w:t>Dtypes</w:t>
      </w:r>
    </w:p>
    <w:p w14:paraId="33C19938">
      <w:pPr>
        <w:pStyle w:val="5"/>
        <w:spacing w:before="99"/>
        <w:ind w:left="0"/>
        <w:rPr>
          <w:rFonts w:hint="default" w:asciiTheme="minorAscii" w:hAnsiTheme="minorAscii"/>
          <w:b/>
          <w:bCs/>
          <w:highlight w:val="cyan"/>
        </w:rPr>
      </w:pPr>
    </w:p>
    <w:p w14:paraId="5493BCB9">
      <w:pPr>
        <w:pStyle w:val="5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76672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209550</wp:posOffset>
            </wp:positionV>
            <wp:extent cx="4714875" cy="1628775"/>
            <wp:effectExtent l="0" t="0" r="0" b="0"/>
            <wp:wrapTopAndBottom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9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77696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2076450</wp:posOffset>
            </wp:positionV>
            <wp:extent cx="2228850" cy="666750"/>
            <wp:effectExtent l="0" t="0" r="0" b="0"/>
            <wp:wrapTopAndBottom/>
            <wp:docPr id="39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t xml:space="preserve">Object column </w:t>
      </w:r>
      <w:r>
        <w:rPr>
          <w:rFonts w:hint="default" w:asciiTheme="minorAscii" w:hAnsiTheme="minorAscii"/>
          <w:b/>
          <w:bCs/>
          <w:spacing w:val="-2"/>
          <w:highlight w:val="cyan"/>
        </w:rPr>
        <w:t>analysis</w:t>
      </w:r>
    </w:p>
    <w:p w14:paraId="3FDDF23F">
      <w:pPr>
        <w:pStyle w:val="5"/>
        <w:spacing w:before="121"/>
        <w:ind w:left="0"/>
        <w:rPr>
          <w:rFonts w:hint="default" w:asciiTheme="minorAscii" w:hAnsiTheme="minorAscii"/>
          <w:b/>
          <w:bCs/>
          <w:sz w:val="20"/>
          <w:highlight w:val="cyan"/>
        </w:rPr>
      </w:pPr>
    </w:p>
    <w:p w14:paraId="05B6B22B">
      <w:pPr>
        <w:pStyle w:val="5"/>
        <w:spacing w:before="114"/>
        <w:ind w:left="0"/>
        <w:rPr>
          <w:rFonts w:hint="default" w:asciiTheme="minorAscii" w:hAnsiTheme="minorAscii"/>
          <w:b/>
          <w:bCs/>
          <w:highlight w:val="cyan"/>
        </w:rPr>
      </w:pPr>
    </w:p>
    <w:p w14:paraId="34E6460F">
      <w:pPr>
        <w:pStyle w:val="5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77696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200025</wp:posOffset>
            </wp:positionV>
            <wp:extent cx="3190875" cy="276225"/>
            <wp:effectExtent l="0" t="0" r="0" b="0"/>
            <wp:wrapTopAndBottom/>
            <wp:docPr id="40" name="Imag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89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t xml:space="preserve">How many are with </w:t>
      </w:r>
      <w:r>
        <w:rPr>
          <w:rFonts w:hint="default" w:asciiTheme="minorAscii" w:hAnsiTheme="minorAscii"/>
          <w:b/>
          <w:bCs/>
          <w:spacing w:val="-5"/>
          <w:highlight w:val="cyan"/>
        </w:rPr>
        <w:t>‘T’</w:t>
      </w:r>
    </w:p>
    <w:p w14:paraId="09F76B20">
      <w:pPr>
        <w:spacing w:after="0"/>
        <w:rPr>
          <w:rFonts w:hint="default" w:asciiTheme="minorAscii" w:hAnsiTheme="minorAscii"/>
          <w:b/>
          <w:bCs/>
          <w:highlight w:val="cyan"/>
        </w:rPr>
        <w:sectPr>
          <w:pgSz w:w="11920" w:h="16860"/>
          <w:pgMar w:top="500" w:right="920" w:bottom="280" w:left="940" w:header="720" w:footer="720" w:gutter="0"/>
          <w:cols w:space="720" w:num="1"/>
        </w:sectPr>
      </w:pPr>
    </w:p>
    <w:p w14:paraId="09B0BEAE">
      <w:pPr>
        <w:pStyle w:val="5"/>
        <w:spacing w:before="72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t>Replace column value ‘T’</w:t>
      </w:r>
      <w:r>
        <w:rPr>
          <w:rFonts w:hint="default" w:asciiTheme="minorAscii" w:hAnsiTheme="minorAscii"/>
          <w:b/>
          <w:bCs/>
          <w:spacing w:val="-9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 xml:space="preserve">with a very small </w:t>
      </w:r>
      <w:r>
        <w:rPr>
          <w:rFonts w:hint="default" w:asciiTheme="minorAscii" w:hAnsiTheme="minorAscii"/>
          <w:b/>
          <w:bCs/>
          <w:spacing w:val="-2"/>
          <w:highlight w:val="cyan"/>
        </w:rPr>
        <w:t>number</w:t>
      </w:r>
    </w:p>
    <w:p w14:paraId="513D5925">
      <w:pPr>
        <w:pStyle w:val="5"/>
        <w:spacing w:before="10"/>
        <w:ind w:left="0"/>
        <w:rPr>
          <w:rFonts w:hint="default" w:asciiTheme="minorAscii" w:hAnsiTheme="minorAscii"/>
          <w:b/>
          <w:bCs/>
          <w:sz w:val="3"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78720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43815</wp:posOffset>
            </wp:positionV>
            <wp:extent cx="5038725" cy="276225"/>
            <wp:effectExtent l="0" t="0" r="0" b="0"/>
            <wp:wrapTopAndBottom/>
            <wp:docPr id="41" name="Imag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4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5B0C7">
      <w:pPr>
        <w:pStyle w:val="5"/>
        <w:spacing w:before="98"/>
        <w:ind w:left="0"/>
        <w:rPr>
          <w:rFonts w:hint="default" w:asciiTheme="minorAscii" w:hAnsiTheme="minorAscii"/>
          <w:b/>
          <w:bCs/>
          <w:highlight w:val="cyan"/>
        </w:rPr>
      </w:pPr>
    </w:p>
    <w:p w14:paraId="15F4A0CE">
      <w:pPr>
        <w:pStyle w:val="5"/>
        <w:spacing w:before="1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t xml:space="preserve">Astype </w:t>
      </w:r>
      <w:r>
        <w:rPr>
          <w:rFonts w:hint="default" w:asciiTheme="minorAscii" w:hAnsiTheme="minorAscii"/>
          <w:b/>
          <w:bCs/>
          <w:spacing w:val="-2"/>
          <w:highlight w:val="cyan"/>
        </w:rPr>
        <w:t>float</w:t>
      </w:r>
    </w:p>
    <w:p w14:paraId="4E9976D0">
      <w:pPr>
        <w:pStyle w:val="5"/>
        <w:spacing w:before="2"/>
        <w:ind w:left="0"/>
        <w:rPr>
          <w:rFonts w:hint="default" w:asciiTheme="minorAscii" w:hAnsiTheme="minorAscii"/>
          <w:b/>
          <w:bCs/>
          <w:sz w:val="5"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78720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53340</wp:posOffset>
            </wp:positionV>
            <wp:extent cx="2695575" cy="1343025"/>
            <wp:effectExtent l="0" t="0" r="0" b="0"/>
            <wp:wrapTopAndBottom/>
            <wp:docPr id="42" name="Imag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79744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1615440</wp:posOffset>
            </wp:positionV>
            <wp:extent cx="4648200" cy="219075"/>
            <wp:effectExtent l="0" t="0" r="0" b="0"/>
            <wp:wrapTopAndBottom/>
            <wp:docPr id="43" name="Imag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B42BB">
      <w:pPr>
        <w:pStyle w:val="5"/>
        <w:spacing w:before="91"/>
        <w:ind w:left="0"/>
        <w:rPr>
          <w:rFonts w:hint="default" w:asciiTheme="minorAscii" w:hAnsiTheme="minorAscii"/>
          <w:b/>
          <w:bCs/>
          <w:sz w:val="20"/>
          <w:highlight w:val="cyan"/>
        </w:rPr>
      </w:pPr>
    </w:p>
    <w:p w14:paraId="5482171B">
      <w:pPr>
        <w:pStyle w:val="5"/>
        <w:spacing w:before="98"/>
        <w:ind w:left="0"/>
        <w:rPr>
          <w:rFonts w:hint="default" w:asciiTheme="minorAscii" w:hAnsiTheme="minorAscii"/>
          <w:b/>
          <w:bCs/>
          <w:highlight w:val="cyan"/>
        </w:rPr>
      </w:pPr>
    </w:p>
    <w:p w14:paraId="2577ECDC">
      <w:pPr>
        <w:pStyle w:val="5"/>
        <w:spacing w:before="1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79744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209550</wp:posOffset>
            </wp:positionV>
            <wp:extent cx="3200400" cy="1828800"/>
            <wp:effectExtent l="0" t="0" r="0" b="0"/>
            <wp:wrapTopAndBottom/>
            <wp:docPr id="44" name="Imag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t xml:space="preserve">Count events including </w:t>
      </w:r>
      <w:r>
        <w:rPr>
          <w:rFonts w:hint="default" w:asciiTheme="minorAscii" w:hAnsiTheme="minorAscii"/>
          <w:b/>
          <w:bCs/>
          <w:spacing w:val="-5"/>
          <w:highlight w:val="cyan"/>
        </w:rPr>
        <w:t>NAN</w:t>
      </w:r>
    </w:p>
    <w:p w14:paraId="13DBA98B">
      <w:pPr>
        <w:pStyle w:val="5"/>
        <w:spacing w:before="98"/>
        <w:ind w:left="0"/>
        <w:rPr>
          <w:rFonts w:hint="default" w:asciiTheme="minorAscii" w:hAnsiTheme="minorAscii"/>
          <w:b/>
          <w:bCs/>
          <w:highlight w:val="cyan"/>
        </w:rPr>
      </w:pPr>
    </w:p>
    <w:p w14:paraId="2012986C">
      <w:pPr>
        <w:pStyle w:val="5"/>
        <w:spacing w:before="1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80768" behindDoc="1" locked="0" layoutInCell="1" allowOverlap="1">
            <wp:simplePos x="0" y="0"/>
            <wp:positionH relativeFrom="page">
              <wp:posOffset>698500</wp:posOffset>
            </wp:positionH>
            <wp:positionV relativeFrom="paragraph">
              <wp:posOffset>200660</wp:posOffset>
            </wp:positionV>
            <wp:extent cx="4981575" cy="4200525"/>
            <wp:effectExtent l="0" t="0" r="0" b="0"/>
            <wp:wrapTopAndBottom/>
            <wp:docPr id="45" name="Imag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59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spacing w:val="-4"/>
          <w:highlight w:val="cyan"/>
        </w:rPr>
        <w:t>Hist</w:t>
      </w:r>
    </w:p>
    <w:p w14:paraId="52C29800">
      <w:pPr>
        <w:spacing w:after="0"/>
        <w:rPr>
          <w:rFonts w:hint="default" w:asciiTheme="minorAscii" w:hAnsiTheme="minorAscii"/>
          <w:b/>
          <w:bCs/>
          <w:highlight w:val="cyan"/>
        </w:rPr>
        <w:sectPr>
          <w:pgSz w:w="11920" w:h="16860"/>
          <w:pgMar w:top="500" w:right="920" w:bottom="280" w:left="940" w:header="720" w:footer="720" w:gutter="0"/>
          <w:cols w:space="720" w:num="1"/>
        </w:sectPr>
      </w:pPr>
    </w:p>
    <w:p w14:paraId="78E869AB">
      <w:pPr>
        <w:pStyle w:val="5"/>
        <w:spacing w:before="72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80768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255270</wp:posOffset>
            </wp:positionV>
            <wp:extent cx="5105400" cy="4162425"/>
            <wp:effectExtent l="0" t="0" r="0" b="0"/>
            <wp:wrapTopAndBottom/>
            <wp:docPr id="46" name="Imag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381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t xml:space="preserve">Hist max temperatures for june – </w:t>
      </w:r>
      <w:r>
        <w:rPr>
          <w:rFonts w:hint="default" w:asciiTheme="minorAscii" w:hAnsiTheme="minorAscii"/>
          <w:b/>
          <w:bCs/>
          <w:spacing w:val="-10"/>
          <w:highlight w:val="cyan"/>
        </w:rPr>
        <w:t>6</w:t>
      </w:r>
    </w:p>
    <w:p w14:paraId="7B015429">
      <w:pPr>
        <w:pStyle w:val="5"/>
        <w:spacing w:before="159"/>
        <w:ind w:left="0"/>
        <w:rPr>
          <w:rFonts w:hint="default" w:asciiTheme="minorAscii" w:hAnsiTheme="minorAscii"/>
          <w:b/>
          <w:bCs/>
          <w:highlight w:val="cyan"/>
        </w:rPr>
      </w:pPr>
    </w:p>
    <w:p w14:paraId="1671BE6E">
      <w:pPr>
        <w:pStyle w:val="5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81792" behindDoc="1" locked="0" layoutInCell="1" allowOverlap="1">
            <wp:simplePos x="0" y="0"/>
            <wp:positionH relativeFrom="page">
              <wp:posOffset>669925</wp:posOffset>
            </wp:positionH>
            <wp:positionV relativeFrom="paragraph">
              <wp:posOffset>200025</wp:posOffset>
            </wp:positionV>
            <wp:extent cx="5362575" cy="4714875"/>
            <wp:effectExtent l="0" t="0" r="0" b="0"/>
            <wp:wrapTopAndBottom/>
            <wp:docPr id="47" name="Imag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557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t xml:space="preserve">Plot all </w:t>
      </w:r>
      <w:r>
        <w:rPr>
          <w:rFonts w:hint="default" w:asciiTheme="minorAscii" w:hAnsiTheme="minorAscii"/>
          <w:b/>
          <w:bCs/>
          <w:spacing w:val="-2"/>
          <w:highlight w:val="cyan"/>
        </w:rPr>
        <w:t>together</w:t>
      </w:r>
    </w:p>
    <w:p w14:paraId="06895DCD">
      <w:pPr>
        <w:spacing w:after="0"/>
        <w:rPr>
          <w:rFonts w:hint="default" w:asciiTheme="minorAscii" w:hAnsiTheme="minorAscii"/>
          <w:b/>
          <w:bCs/>
          <w:highlight w:val="cyan"/>
        </w:rPr>
        <w:sectPr>
          <w:pgSz w:w="11920" w:h="16860"/>
          <w:pgMar w:top="500" w:right="920" w:bottom="280" w:left="940" w:header="720" w:footer="720" w:gutter="0"/>
          <w:cols w:space="720" w:num="1"/>
        </w:sectPr>
      </w:pPr>
    </w:p>
    <w:p w14:paraId="7F1456A6">
      <w:pPr>
        <w:pStyle w:val="5"/>
        <w:spacing w:before="72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81792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255270</wp:posOffset>
            </wp:positionV>
            <wp:extent cx="3200400" cy="1752600"/>
            <wp:effectExtent l="0" t="0" r="0" b="0"/>
            <wp:wrapTopAndBottom/>
            <wp:docPr id="48" name="Imag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t>Average</w:t>
      </w:r>
      <w:r>
        <w:rPr>
          <w:rFonts w:hint="default" w:asciiTheme="minorAscii" w:hAnsiTheme="minorAscii"/>
          <w:b/>
          <w:bCs/>
          <w:spacing w:val="-2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>temperature</w:t>
      </w:r>
      <w:r>
        <w:rPr>
          <w:rFonts w:hint="default" w:asciiTheme="minorAscii" w:hAnsiTheme="minorAscii"/>
          <w:b/>
          <w:bCs/>
          <w:spacing w:val="-1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>for</w:t>
      </w:r>
      <w:r>
        <w:rPr>
          <w:rFonts w:hint="default" w:asciiTheme="minorAscii" w:hAnsiTheme="minorAscii"/>
          <w:b/>
          <w:bCs/>
          <w:spacing w:val="-1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>every</w:t>
      </w:r>
      <w:r>
        <w:rPr>
          <w:rFonts w:hint="default" w:asciiTheme="minorAscii" w:hAnsiTheme="minorAscii"/>
          <w:b/>
          <w:bCs/>
          <w:spacing w:val="-1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spacing w:val="-4"/>
          <w:highlight w:val="cyan"/>
        </w:rPr>
        <w:t>week</w:t>
      </w:r>
    </w:p>
    <w:p w14:paraId="57A3429C">
      <w:pPr>
        <w:pStyle w:val="5"/>
        <w:spacing w:before="98"/>
        <w:ind w:left="0"/>
        <w:rPr>
          <w:rFonts w:hint="default" w:asciiTheme="minorAscii" w:hAnsiTheme="minorAscii"/>
          <w:b/>
          <w:bCs/>
          <w:highlight w:val="cyan"/>
        </w:rPr>
      </w:pPr>
    </w:p>
    <w:p w14:paraId="613DEFDF">
      <w:pPr>
        <w:pStyle w:val="5"/>
        <w:spacing w:before="1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82816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210185</wp:posOffset>
            </wp:positionV>
            <wp:extent cx="4229100" cy="2800350"/>
            <wp:effectExtent l="0" t="0" r="0" b="0"/>
            <wp:wrapTopAndBottom/>
            <wp:docPr id="49" name="Imag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t xml:space="preserve">Min temp for every 3 days – by 3 days – </w:t>
      </w:r>
      <w:r>
        <w:rPr>
          <w:rFonts w:hint="default" w:asciiTheme="minorAscii" w:hAnsiTheme="minorAscii"/>
          <w:b/>
          <w:bCs/>
          <w:spacing w:val="-2"/>
          <w:highlight w:val="cyan"/>
        </w:rPr>
        <w:t>10.03/13.03/16.03</w:t>
      </w:r>
    </w:p>
    <w:p w14:paraId="34EA9AAB">
      <w:pPr>
        <w:pStyle w:val="5"/>
        <w:spacing w:before="128"/>
        <w:ind w:left="0"/>
        <w:rPr>
          <w:rFonts w:hint="default" w:asciiTheme="minorAscii" w:hAnsiTheme="minorAscii"/>
          <w:b/>
          <w:bCs/>
          <w:highlight w:val="cyan"/>
        </w:rPr>
      </w:pPr>
    </w:p>
    <w:p w14:paraId="5C532FF8">
      <w:pPr>
        <w:pStyle w:val="5"/>
        <w:spacing w:before="1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82816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210185</wp:posOffset>
            </wp:positionV>
            <wp:extent cx="5353050" cy="514350"/>
            <wp:effectExtent l="0" t="0" r="0" b="0"/>
            <wp:wrapTopAndBottom/>
            <wp:docPr id="50" name="Imag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83840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972185</wp:posOffset>
            </wp:positionV>
            <wp:extent cx="4057650" cy="1266825"/>
            <wp:effectExtent l="0" t="0" r="0" b="0"/>
            <wp:wrapTopAndBottom/>
            <wp:docPr id="51" name="Imag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t xml:space="preserve">Or rolling – there is overlap – every day </w:t>
      </w:r>
      <w:r>
        <w:rPr>
          <w:rFonts w:hint="default" w:asciiTheme="minorAscii" w:hAnsiTheme="minorAscii"/>
          <w:b/>
          <w:bCs/>
          <w:spacing w:val="-2"/>
          <w:highlight w:val="cyan"/>
        </w:rPr>
        <w:t>10.03/11.03/12.03</w:t>
      </w:r>
    </w:p>
    <w:p w14:paraId="20302DA6">
      <w:pPr>
        <w:pStyle w:val="5"/>
        <w:spacing w:before="136"/>
        <w:ind w:left="0"/>
        <w:rPr>
          <w:rFonts w:hint="default" w:asciiTheme="minorAscii" w:hAnsiTheme="minorAscii"/>
          <w:b/>
          <w:bCs/>
          <w:sz w:val="20"/>
          <w:highlight w:val="cyan"/>
        </w:rPr>
      </w:pPr>
    </w:p>
    <w:p w14:paraId="20B88BA3">
      <w:pPr>
        <w:pStyle w:val="5"/>
        <w:spacing w:before="98"/>
        <w:ind w:left="0"/>
        <w:rPr>
          <w:rFonts w:hint="default" w:asciiTheme="minorAscii" w:hAnsiTheme="minorAscii"/>
          <w:b/>
          <w:bCs/>
          <w:highlight w:val="cyan"/>
        </w:rPr>
      </w:pPr>
    </w:p>
    <w:p w14:paraId="07985AC5">
      <w:pPr>
        <w:pStyle w:val="5"/>
        <w:spacing w:before="1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t xml:space="preserve">Str </w:t>
      </w:r>
      <w:r>
        <w:rPr>
          <w:rFonts w:hint="default" w:asciiTheme="minorAscii" w:hAnsiTheme="minorAscii"/>
          <w:b/>
          <w:bCs/>
          <w:spacing w:val="-2"/>
          <w:highlight w:val="cyan"/>
        </w:rPr>
        <w:t>transformations</w:t>
      </w:r>
    </w:p>
    <w:p w14:paraId="4C56C0EC">
      <w:pPr>
        <w:pStyle w:val="5"/>
        <w:spacing w:before="2"/>
        <w:ind w:left="0"/>
        <w:rPr>
          <w:rFonts w:hint="default" w:asciiTheme="minorAscii" w:hAnsiTheme="minorAscii"/>
          <w:b/>
          <w:bCs/>
          <w:sz w:val="5"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83840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52705</wp:posOffset>
            </wp:positionV>
            <wp:extent cx="2219325" cy="1143000"/>
            <wp:effectExtent l="0" t="0" r="0" b="0"/>
            <wp:wrapTopAndBottom/>
            <wp:docPr id="52" name="Imag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DC6C3">
      <w:pPr>
        <w:spacing w:after="0"/>
        <w:rPr>
          <w:rFonts w:hint="default" w:asciiTheme="minorAscii" w:hAnsiTheme="minorAscii"/>
          <w:b/>
          <w:bCs/>
          <w:sz w:val="5"/>
          <w:highlight w:val="cyan"/>
        </w:rPr>
        <w:sectPr>
          <w:pgSz w:w="11920" w:h="16860"/>
          <w:pgMar w:top="500" w:right="920" w:bottom="280" w:left="940" w:header="720" w:footer="720" w:gutter="0"/>
          <w:cols w:space="720" w:num="1"/>
        </w:sectPr>
      </w:pPr>
    </w:p>
    <w:p w14:paraId="0FBBFFAD">
      <w:pPr>
        <w:pStyle w:val="5"/>
        <w:spacing w:before="72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84864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255270</wp:posOffset>
            </wp:positionV>
            <wp:extent cx="5172075" cy="1381125"/>
            <wp:effectExtent l="9525" t="9525" r="19050" b="19050"/>
            <wp:wrapTopAndBottom/>
            <wp:docPr id="53" name="Imag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090" cy="1381125"/>
                    </a:xfrm>
                    <a:prstGeom prst="rect">
                      <a:avLst/>
                    </a:prstGeom>
                    <a:ln w="63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t>We</w:t>
      </w:r>
      <w:r>
        <w:rPr>
          <w:rFonts w:hint="default" w:asciiTheme="minorAscii" w:hAnsiTheme="minorAscii"/>
          <w:b/>
          <w:bCs/>
          <w:spacing w:val="-1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>could</w:t>
      </w:r>
      <w:r>
        <w:rPr>
          <w:rFonts w:hint="default" w:asciiTheme="minorAscii" w:hAnsiTheme="minorAscii"/>
          <w:b/>
          <w:bCs/>
          <w:spacing w:val="-1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>replace the</w:t>
      </w:r>
      <w:r>
        <w:rPr>
          <w:rFonts w:hint="default" w:asciiTheme="minorAscii" w:hAnsiTheme="minorAscii"/>
          <w:b/>
          <w:bCs/>
          <w:spacing w:val="-1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>missing data</w:t>
      </w:r>
      <w:r>
        <w:rPr>
          <w:rFonts w:hint="default" w:asciiTheme="minorAscii" w:hAnsiTheme="minorAscii"/>
          <w:b/>
          <w:bCs/>
          <w:spacing w:val="-1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>with a</w:t>
      </w:r>
      <w:r>
        <w:rPr>
          <w:rFonts w:hint="default" w:asciiTheme="minorAscii" w:hAnsiTheme="minorAscii"/>
          <w:b/>
          <w:bCs/>
          <w:spacing w:val="-1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 xml:space="preserve">dummy </w:t>
      </w:r>
      <w:r>
        <w:rPr>
          <w:rFonts w:hint="default" w:asciiTheme="minorAscii" w:hAnsiTheme="minorAscii"/>
          <w:b/>
          <w:bCs/>
          <w:spacing w:val="-2"/>
          <w:highlight w:val="cyan"/>
        </w:rPr>
        <w:t>value</w:t>
      </w:r>
    </w:p>
    <w:p w14:paraId="579B0054">
      <w:pPr>
        <w:pStyle w:val="5"/>
        <w:spacing w:before="99"/>
        <w:ind w:left="0"/>
        <w:rPr>
          <w:rFonts w:hint="default" w:asciiTheme="minorAscii" w:hAnsiTheme="minorAscii"/>
          <w:b/>
          <w:bCs/>
          <w:highlight w:val="cyan"/>
        </w:rPr>
      </w:pPr>
    </w:p>
    <w:p w14:paraId="1955BF16">
      <w:pPr>
        <w:pStyle w:val="5"/>
        <w:spacing w:line="312" w:lineRule="auto"/>
        <w:ind w:right="8110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spacing w:val="-2"/>
          <w:highlight w:val="cyan"/>
        </w:rPr>
        <w:t>Median Conclusion:</w:t>
      </w:r>
    </w:p>
    <w:p w14:paraId="2FB0FDA1">
      <w:pPr>
        <w:pStyle w:val="7"/>
        <w:numPr>
          <w:ilvl w:val="0"/>
          <w:numId w:val="1"/>
        </w:numPr>
        <w:tabs>
          <w:tab w:val="left" w:pos="250"/>
        </w:tabs>
        <w:spacing w:before="2" w:after="0" w:line="240" w:lineRule="auto"/>
        <w:ind w:left="250" w:right="0" w:hanging="150"/>
        <w:jc w:val="left"/>
        <w:rPr>
          <w:rFonts w:hint="default" w:asciiTheme="minorAscii" w:hAnsiTheme="minorAscii"/>
          <w:b/>
          <w:bCs/>
          <w:sz w:val="24"/>
          <w:highlight w:val="cyan"/>
        </w:rPr>
      </w:pPr>
      <w:r>
        <w:rPr>
          <w:rFonts w:hint="default" w:asciiTheme="minorAscii" w:hAnsiTheme="minorAscii"/>
          <w:b/>
          <w:bCs/>
          <w:sz w:val="24"/>
          <w:highlight w:val="cyan"/>
        </w:rPr>
        <w:t xml:space="preserve">Use the mean when your data is normally distributed without </w:t>
      </w:r>
      <w:r>
        <w:rPr>
          <w:rFonts w:hint="default" w:asciiTheme="minorAscii" w:hAnsiTheme="minorAscii"/>
          <w:b/>
          <w:bCs/>
          <w:spacing w:val="-2"/>
          <w:sz w:val="24"/>
          <w:highlight w:val="cyan"/>
        </w:rPr>
        <w:t>outliers.</w:t>
      </w:r>
    </w:p>
    <w:p w14:paraId="0F279BC0">
      <w:pPr>
        <w:pStyle w:val="7"/>
        <w:numPr>
          <w:ilvl w:val="0"/>
          <w:numId w:val="1"/>
        </w:numPr>
        <w:tabs>
          <w:tab w:val="left" w:pos="250"/>
        </w:tabs>
        <w:spacing w:before="84" w:after="0" w:line="240" w:lineRule="auto"/>
        <w:ind w:left="250" w:right="0" w:hanging="150"/>
        <w:jc w:val="left"/>
        <w:rPr>
          <w:rFonts w:hint="default" w:asciiTheme="minorAscii" w:hAnsiTheme="minorAscii"/>
          <w:b/>
          <w:bCs/>
          <w:sz w:val="24"/>
          <w:highlight w:val="cyan"/>
        </w:rPr>
      </w:pPr>
      <w:r>
        <w:rPr>
          <w:rFonts w:hint="default" w:asciiTheme="minorAscii" w:hAnsiTheme="minorAscii"/>
          <w:b/>
          <w:bCs/>
          <w:sz w:val="24"/>
          <w:highlight w:val="cyan"/>
        </w:rPr>
        <w:t xml:space="preserve">Use the median when your data is skewed or contains </w:t>
      </w:r>
      <w:r>
        <w:rPr>
          <w:rFonts w:hint="default" w:asciiTheme="minorAscii" w:hAnsiTheme="minorAscii"/>
          <w:b/>
          <w:bCs/>
          <w:spacing w:val="-2"/>
          <w:sz w:val="24"/>
          <w:highlight w:val="cyan"/>
        </w:rPr>
        <w:t>outliers.</w:t>
      </w:r>
    </w:p>
    <w:p w14:paraId="0C9143A0">
      <w:pPr>
        <w:pStyle w:val="5"/>
        <w:spacing w:before="2"/>
        <w:ind w:left="0"/>
        <w:rPr>
          <w:rFonts w:hint="default" w:asciiTheme="minorAscii" w:hAnsiTheme="minorAscii"/>
          <w:b/>
          <w:bCs/>
          <w:sz w:val="9"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84864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81915</wp:posOffset>
            </wp:positionV>
            <wp:extent cx="3771900" cy="771525"/>
            <wp:effectExtent l="0" t="0" r="0" b="0"/>
            <wp:wrapTopAndBottom/>
            <wp:docPr id="54" name="Imag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670CB">
      <w:pPr>
        <w:pStyle w:val="5"/>
        <w:spacing w:before="51" w:line="600" w:lineRule="atLeast"/>
        <w:ind w:right="3101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t>Mean</w:t>
      </w:r>
      <w:r>
        <w:rPr>
          <w:rFonts w:hint="default" w:asciiTheme="minorAscii" w:hAnsiTheme="minorAscii"/>
          <w:b/>
          <w:bCs/>
          <w:spacing w:val="-5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>of</w:t>
      </w:r>
      <w:r>
        <w:rPr>
          <w:rFonts w:hint="default" w:asciiTheme="minorAscii" w:hAnsiTheme="minorAscii"/>
          <w:b/>
          <w:bCs/>
          <w:spacing w:val="-5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>only</w:t>
      </w:r>
      <w:r>
        <w:rPr>
          <w:rFonts w:hint="default" w:asciiTheme="minorAscii" w:hAnsiTheme="minorAscii"/>
          <w:b/>
          <w:bCs/>
          <w:spacing w:val="-5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>positive</w:t>
      </w:r>
      <w:r>
        <w:rPr>
          <w:rFonts w:hint="default" w:asciiTheme="minorAscii" w:hAnsiTheme="minorAscii"/>
          <w:b/>
          <w:bCs/>
          <w:spacing w:val="-5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>example</w:t>
      </w:r>
      <w:r>
        <w:rPr>
          <w:rFonts w:hint="default" w:asciiTheme="minorAscii" w:hAnsiTheme="minorAscii"/>
          <w:b/>
          <w:bCs/>
          <w:spacing w:val="-5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>-</w:t>
      </w:r>
      <w:r>
        <w:rPr>
          <w:rFonts w:hint="default" w:asciiTheme="minorAscii" w:hAnsiTheme="minorAscii"/>
          <w:b/>
          <w:bCs/>
          <w:spacing w:val="-5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>when</w:t>
      </w:r>
      <w:r>
        <w:rPr>
          <w:rFonts w:hint="default" w:asciiTheme="minorAscii" w:hAnsiTheme="minorAscii"/>
          <w:b/>
          <w:bCs/>
          <w:spacing w:val="-5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>we</w:t>
      </w:r>
      <w:r>
        <w:rPr>
          <w:rFonts w:hint="default" w:asciiTheme="minorAscii" w:hAnsiTheme="minorAscii"/>
          <w:b/>
          <w:bCs/>
          <w:spacing w:val="-5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>have</w:t>
      </w:r>
      <w:r>
        <w:rPr>
          <w:rFonts w:hint="default" w:asciiTheme="minorAscii" w:hAnsiTheme="minorAscii"/>
          <w:b/>
          <w:bCs/>
          <w:spacing w:val="-5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highlight w:val="cyan"/>
        </w:rPr>
        <w:t>outliers DATASET TRANSFORMATIONS</w:t>
      </w:r>
    </w:p>
    <w:p w14:paraId="6B492399">
      <w:pPr>
        <w:pStyle w:val="5"/>
        <w:spacing w:before="84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fldChar w:fldCharType="begin"/>
      </w:r>
      <w:r>
        <w:rPr>
          <w:rFonts w:hint="default" w:asciiTheme="minorAscii" w:hAnsiTheme="minorAscii"/>
          <w:b/>
          <w:bCs/>
          <w:highlight w:val="cyan"/>
        </w:rPr>
        <w:instrText xml:space="preserve"> HYPERLINK "https://scikit-learn.org/stable/modules/preprocessing.html#non-linear-transformation" \h </w:instrText>
      </w:r>
      <w:r>
        <w:rPr>
          <w:rFonts w:hint="default" w:asciiTheme="minorAscii" w:hAnsiTheme="minorAscii"/>
          <w:b/>
          <w:bCs/>
          <w:highlight w:val="cyan"/>
        </w:rPr>
        <w:fldChar w:fldCharType="separate"/>
      </w:r>
      <w:r>
        <w:rPr>
          <w:rFonts w:hint="default" w:asciiTheme="minorAscii" w:hAnsiTheme="minorAscii"/>
          <w:b/>
          <w:bCs/>
          <w:color w:val="D0866F"/>
          <w:highlight w:val="cyan"/>
        </w:rPr>
        <w:t>https://scikit-learn.org/stable/modules/preprocessing.html#non-linear-</w:t>
      </w:r>
      <w:r>
        <w:rPr>
          <w:rFonts w:hint="default" w:asciiTheme="minorAscii" w:hAnsiTheme="minorAscii"/>
          <w:b/>
          <w:bCs/>
          <w:color w:val="D0866F"/>
          <w:spacing w:val="-2"/>
          <w:highlight w:val="cyan"/>
        </w:rPr>
        <w:t>transformation</w:t>
      </w:r>
      <w:r>
        <w:rPr>
          <w:rFonts w:hint="default" w:asciiTheme="minorAscii" w:hAnsiTheme="minorAscii"/>
          <w:b/>
          <w:bCs/>
          <w:color w:val="D0866F"/>
          <w:spacing w:val="-2"/>
          <w:highlight w:val="cyan"/>
        </w:rPr>
        <w:fldChar w:fldCharType="end"/>
      </w:r>
    </w:p>
    <w:p w14:paraId="1A901249">
      <w:pPr>
        <w:pStyle w:val="5"/>
        <w:spacing w:before="40"/>
        <w:ind w:left="0"/>
        <w:rPr>
          <w:rFonts w:hint="default" w:asciiTheme="minorAscii" w:hAnsiTheme="minorAscii"/>
          <w:b/>
          <w:bCs/>
          <w:sz w:val="20"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85888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186690</wp:posOffset>
            </wp:positionV>
            <wp:extent cx="3981450" cy="2343150"/>
            <wp:effectExtent l="0" t="0" r="0" b="0"/>
            <wp:wrapTopAndBottom/>
            <wp:docPr id="55" name="Imag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47067">
      <w:pPr>
        <w:pStyle w:val="5"/>
        <w:spacing w:before="204"/>
        <w:ind w:left="0"/>
        <w:rPr>
          <w:rFonts w:hint="default" w:asciiTheme="minorAscii" w:hAnsiTheme="minorAscii"/>
          <w:b/>
          <w:bCs/>
          <w:highlight w:val="cyan"/>
        </w:rPr>
      </w:pPr>
    </w:p>
    <w:p w14:paraId="430DEADD">
      <w:pPr>
        <w:pStyle w:val="5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spacing w:val="-4"/>
          <w:highlight w:val="cyan"/>
        </w:rPr>
        <w:t>QCUT</w:t>
      </w:r>
    </w:p>
    <w:p w14:paraId="1EB5D2C3">
      <w:pPr>
        <w:pStyle w:val="5"/>
        <w:spacing w:before="100"/>
        <w:ind w:left="0"/>
        <w:rPr>
          <w:rFonts w:hint="default" w:asciiTheme="minorAscii" w:hAnsiTheme="minorAscii"/>
          <w:b/>
          <w:bCs/>
          <w:sz w:val="20"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85888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224790</wp:posOffset>
            </wp:positionV>
            <wp:extent cx="2200275" cy="1190625"/>
            <wp:effectExtent l="0" t="0" r="0" b="0"/>
            <wp:wrapTopAndBottom/>
            <wp:docPr id="56" name="Imag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803D4">
      <w:pPr>
        <w:spacing w:after="0"/>
        <w:rPr>
          <w:rFonts w:hint="default" w:asciiTheme="minorAscii" w:hAnsiTheme="minorAscii"/>
          <w:b/>
          <w:bCs/>
          <w:sz w:val="20"/>
          <w:highlight w:val="cyan"/>
        </w:rPr>
        <w:sectPr>
          <w:pgSz w:w="11920" w:h="16860"/>
          <w:pgMar w:top="500" w:right="920" w:bottom="280" w:left="940" w:header="720" w:footer="720" w:gutter="0"/>
          <w:cols w:space="720" w:num="1"/>
        </w:sectPr>
      </w:pPr>
    </w:p>
    <w:p w14:paraId="2EC8AB51">
      <w:pPr>
        <w:pStyle w:val="5"/>
        <w:ind w:left="145"/>
        <w:rPr>
          <w:rFonts w:hint="default" w:asciiTheme="minorAscii" w:hAnsiTheme="minorAscii"/>
          <w:b/>
          <w:bCs/>
          <w:sz w:val="20"/>
          <w:highlight w:val="cyan"/>
        </w:rPr>
      </w:pPr>
      <w:r>
        <w:rPr>
          <w:rFonts w:hint="default" w:asciiTheme="minorAscii" w:hAnsiTheme="minorAscii"/>
          <w:b/>
          <w:bCs/>
          <w:sz w:val="20"/>
          <w:highlight w:val="cyan"/>
        </w:rPr>
        <w:drawing>
          <wp:inline distT="0" distB="0" distL="0" distR="0">
            <wp:extent cx="5895975" cy="4857750"/>
            <wp:effectExtent l="0" t="0" r="0" b="0"/>
            <wp:docPr id="57" name="Imag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A1D7">
      <w:pPr>
        <w:pStyle w:val="5"/>
        <w:spacing w:before="101"/>
        <w:ind w:left="0"/>
        <w:rPr>
          <w:rFonts w:hint="default" w:asciiTheme="minorAscii" w:hAnsiTheme="minorAscii"/>
          <w:b/>
          <w:bCs/>
          <w:highlight w:val="cyan"/>
        </w:rPr>
      </w:pPr>
    </w:p>
    <w:p w14:paraId="212CF15B">
      <w:pPr>
        <w:pStyle w:val="5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t xml:space="preserve">Find smallest </w:t>
      </w:r>
      <w:r>
        <w:rPr>
          <w:rFonts w:hint="default" w:asciiTheme="minorAscii" w:hAnsiTheme="minorAscii"/>
          <w:b/>
          <w:bCs/>
          <w:spacing w:val="-10"/>
          <w:highlight w:val="cyan"/>
        </w:rPr>
        <w:t>5</w:t>
      </w:r>
    </w:p>
    <w:p w14:paraId="04A32987">
      <w:pPr>
        <w:pStyle w:val="5"/>
        <w:spacing w:before="1"/>
        <w:ind w:left="0"/>
        <w:rPr>
          <w:rFonts w:hint="default" w:asciiTheme="minorAscii" w:hAnsiTheme="minorAscii"/>
          <w:b/>
          <w:bCs/>
          <w:sz w:val="9"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86912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81280</wp:posOffset>
            </wp:positionV>
            <wp:extent cx="2333625" cy="1362075"/>
            <wp:effectExtent l="0" t="0" r="0" b="0"/>
            <wp:wrapTopAndBottom/>
            <wp:docPr id="58" name="Imag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62DD0">
      <w:pPr>
        <w:spacing w:after="0"/>
        <w:rPr>
          <w:rFonts w:hint="default" w:asciiTheme="minorAscii" w:hAnsiTheme="minorAscii"/>
          <w:b/>
          <w:bCs/>
          <w:sz w:val="9"/>
          <w:highlight w:val="cyan"/>
        </w:rPr>
        <w:sectPr>
          <w:pgSz w:w="11920" w:h="16860"/>
          <w:pgMar w:top="540" w:right="920" w:bottom="280" w:left="940" w:header="720" w:footer="720" w:gutter="0"/>
          <w:cols w:space="720" w:num="1"/>
        </w:sectPr>
      </w:pPr>
    </w:p>
    <w:p w14:paraId="448D5990">
      <w:pPr>
        <w:pStyle w:val="5"/>
        <w:spacing w:before="72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highlight w:val="cyan"/>
        </w:rPr>
        <w:drawing>
          <wp:anchor distT="0" distB="0" distL="0" distR="0" simplePos="0" relativeHeight="251686912" behindDoc="1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245745</wp:posOffset>
            </wp:positionV>
            <wp:extent cx="4981575" cy="5381625"/>
            <wp:effectExtent l="0" t="0" r="0" b="0"/>
            <wp:wrapTopAndBottom/>
            <wp:docPr id="59" name="Imag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576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Theme="minorAscii" w:hAnsiTheme="minorAscii"/>
          <w:b/>
          <w:bCs/>
          <w:highlight w:val="cyan"/>
        </w:rPr>
        <w:t xml:space="preserve">Find </w:t>
      </w:r>
      <w:r>
        <w:rPr>
          <w:rFonts w:hint="default" w:asciiTheme="minorAscii" w:hAnsiTheme="minorAscii"/>
          <w:b/>
          <w:bCs/>
          <w:spacing w:val="-2"/>
          <w:highlight w:val="cyan"/>
        </w:rPr>
        <w:t>outliers</w:t>
      </w:r>
    </w:p>
    <w:p w14:paraId="10959C4D">
      <w:pPr>
        <w:spacing w:after="0"/>
        <w:rPr>
          <w:rFonts w:hint="default" w:asciiTheme="minorAscii" w:hAnsiTheme="minorAscii"/>
          <w:b/>
          <w:bCs/>
          <w:highlight w:val="cyan"/>
        </w:rPr>
        <w:sectPr>
          <w:pgSz w:w="11920" w:h="16860"/>
          <w:pgMar w:top="500" w:right="920" w:bottom="280" w:left="940" w:header="720" w:footer="720" w:gutter="0"/>
          <w:cols w:space="720" w:num="1"/>
        </w:sectPr>
      </w:pPr>
    </w:p>
    <w:p w14:paraId="48B0604F">
      <w:pPr>
        <w:pStyle w:val="5"/>
        <w:rPr>
          <w:rFonts w:hint="default" w:asciiTheme="minorAscii" w:hAnsiTheme="minorAscii"/>
          <w:b/>
          <w:bCs/>
          <w:sz w:val="20"/>
          <w:highlight w:val="cyan"/>
        </w:rPr>
      </w:pPr>
      <w:r>
        <w:rPr>
          <w:rFonts w:hint="default" w:asciiTheme="minorAscii" w:hAnsiTheme="minorAscii"/>
          <w:b/>
          <w:bCs/>
          <w:sz w:val="20"/>
          <w:highlight w:val="cyan"/>
        </w:rPr>
        <w:drawing>
          <wp:inline distT="0" distB="0" distL="0" distR="0">
            <wp:extent cx="6273800" cy="4732020"/>
            <wp:effectExtent l="0" t="0" r="0" b="0"/>
            <wp:docPr id="60" name="Imag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4062" cy="473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E9AB">
      <w:pPr>
        <w:pStyle w:val="5"/>
        <w:spacing w:before="68"/>
        <w:ind w:left="0"/>
        <w:rPr>
          <w:rFonts w:hint="default" w:asciiTheme="minorAscii" w:hAnsiTheme="minorAscii"/>
          <w:b/>
          <w:bCs/>
          <w:highlight w:val="cyan"/>
        </w:rPr>
      </w:pPr>
    </w:p>
    <w:p w14:paraId="13B477CE">
      <w:pPr>
        <w:pStyle w:val="5"/>
        <w:spacing w:line="312" w:lineRule="auto"/>
        <w:ind w:right="8110"/>
        <w:rPr>
          <w:rFonts w:hint="default" w:asciiTheme="minorAscii" w:hAnsiTheme="minorAscii"/>
          <w:b/>
          <w:bCs/>
          <w:highlight w:val="none"/>
        </w:rPr>
      </w:pPr>
      <w:r>
        <w:rPr>
          <w:rFonts w:hint="default" w:asciiTheme="minorAscii" w:hAnsiTheme="minorAscii"/>
          <w:b/>
          <w:bCs/>
          <w:spacing w:val="-2"/>
          <w:highlight w:val="none"/>
        </w:rPr>
        <w:t>Median Conclusion:</w:t>
      </w:r>
    </w:p>
    <w:p w14:paraId="0E381075">
      <w:pPr>
        <w:pStyle w:val="7"/>
        <w:numPr>
          <w:ilvl w:val="0"/>
          <w:numId w:val="2"/>
        </w:numPr>
        <w:tabs>
          <w:tab w:val="left" w:pos="250"/>
        </w:tabs>
        <w:spacing w:before="2" w:after="0" w:line="240" w:lineRule="auto"/>
        <w:ind w:left="250" w:right="0" w:hanging="150"/>
        <w:jc w:val="left"/>
        <w:rPr>
          <w:rFonts w:hint="default" w:asciiTheme="minorAscii" w:hAnsiTheme="minorAscii"/>
          <w:b w:val="0"/>
          <w:bCs w:val="0"/>
          <w:sz w:val="24"/>
          <w:highlight w:val="none"/>
        </w:rPr>
      </w:pPr>
      <w:r>
        <w:rPr>
          <w:rFonts w:hint="default" w:asciiTheme="minorAscii" w:hAnsiTheme="minorAscii"/>
          <w:b w:val="0"/>
          <w:bCs w:val="0"/>
          <w:sz w:val="24"/>
          <w:highlight w:val="none"/>
        </w:rPr>
        <w:t xml:space="preserve">Use the mean when your data is normally distributed without </w:t>
      </w:r>
      <w:r>
        <w:rPr>
          <w:rFonts w:hint="default" w:asciiTheme="minorAscii" w:hAnsiTheme="minorAscii"/>
          <w:b w:val="0"/>
          <w:bCs w:val="0"/>
          <w:spacing w:val="-2"/>
          <w:sz w:val="24"/>
          <w:highlight w:val="none"/>
        </w:rPr>
        <w:t>outliers.</w:t>
      </w:r>
    </w:p>
    <w:p w14:paraId="42F6C291">
      <w:pPr>
        <w:pStyle w:val="7"/>
        <w:numPr>
          <w:ilvl w:val="0"/>
          <w:numId w:val="2"/>
        </w:numPr>
        <w:tabs>
          <w:tab w:val="left" w:pos="250"/>
        </w:tabs>
        <w:spacing w:before="84" w:after="0" w:line="240" w:lineRule="auto"/>
        <w:ind w:left="250" w:right="0" w:hanging="150"/>
        <w:jc w:val="left"/>
        <w:rPr>
          <w:rFonts w:hint="default" w:asciiTheme="minorAscii" w:hAnsiTheme="minorAscii"/>
          <w:b w:val="0"/>
          <w:bCs w:val="0"/>
          <w:sz w:val="24"/>
          <w:highlight w:val="none"/>
        </w:rPr>
      </w:pPr>
      <w:r>
        <w:rPr>
          <w:rFonts w:hint="default" w:asciiTheme="minorAscii" w:hAnsiTheme="minorAscii"/>
          <w:b w:val="0"/>
          <w:bCs w:val="0"/>
          <w:sz w:val="24"/>
          <w:highlight w:val="none"/>
        </w:rPr>
        <w:t xml:space="preserve">Use the median when your data is skewed or contains </w:t>
      </w:r>
      <w:r>
        <w:rPr>
          <w:rFonts w:hint="default" w:asciiTheme="minorAscii" w:hAnsiTheme="minorAscii"/>
          <w:b w:val="0"/>
          <w:bCs w:val="0"/>
          <w:spacing w:val="-2"/>
          <w:sz w:val="24"/>
          <w:highlight w:val="none"/>
        </w:rPr>
        <w:t>outliers.</w:t>
      </w:r>
    </w:p>
    <w:p w14:paraId="0A5C28D1">
      <w:pPr>
        <w:pStyle w:val="5"/>
        <w:spacing w:line="600" w:lineRule="atLeast"/>
        <w:ind w:right="3101"/>
        <w:rPr>
          <w:rFonts w:hint="default" w:asciiTheme="minorAscii" w:hAnsiTheme="minorAscii"/>
          <w:b/>
          <w:bCs/>
          <w:highlight w:val="none"/>
        </w:rPr>
      </w:pPr>
      <w:r>
        <w:rPr>
          <w:rFonts w:hint="default" w:asciiTheme="minorAscii" w:hAnsiTheme="minorAscii"/>
          <w:b/>
          <w:bCs/>
          <w:highlight w:val="none"/>
        </w:rPr>
        <w:t>Mean</w:t>
      </w:r>
      <w:r>
        <w:rPr>
          <w:rFonts w:hint="default" w:asciiTheme="minorAscii" w:hAnsiTheme="minorAscii"/>
          <w:b/>
          <w:bCs/>
          <w:spacing w:val="-5"/>
          <w:highlight w:val="none"/>
        </w:rPr>
        <w:t xml:space="preserve"> </w:t>
      </w:r>
      <w:r>
        <w:rPr>
          <w:rFonts w:hint="default" w:asciiTheme="minorAscii" w:hAnsiTheme="minorAscii"/>
          <w:b/>
          <w:bCs/>
          <w:highlight w:val="none"/>
        </w:rPr>
        <w:t>of</w:t>
      </w:r>
      <w:r>
        <w:rPr>
          <w:rFonts w:hint="default" w:asciiTheme="minorAscii" w:hAnsiTheme="minorAscii"/>
          <w:b/>
          <w:bCs/>
          <w:spacing w:val="-5"/>
          <w:highlight w:val="none"/>
        </w:rPr>
        <w:t xml:space="preserve"> </w:t>
      </w:r>
      <w:r>
        <w:rPr>
          <w:rFonts w:hint="default" w:asciiTheme="minorAscii" w:hAnsiTheme="minorAscii"/>
          <w:b/>
          <w:bCs/>
          <w:highlight w:val="none"/>
        </w:rPr>
        <w:t>only</w:t>
      </w:r>
      <w:r>
        <w:rPr>
          <w:rFonts w:hint="default" w:asciiTheme="minorAscii" w:hAnsiTheme="minorAscii"/>
          <w:b/>
          <w:bCs/>
          <w:spacing w:val="-5"/>
          <w:highlight w:val="none"/>
        </w:rPr>
        <w:t xml:space="preserve"> </w:t>
      </w:r>
      <w:r>
        <w:rPr>
          <w:rFonts w:hint="default" w:asciiTheme="minorAscii" w:hAnsiTheme="minorAscii"/>
          <w:b/>
          <w:bCs/>
          <w:highlight w:val="none"/>
        </w:rPr>
        <w:t>positive</w:t>
      </w:r>
      <w:r>
        <w:rPr>
          <w:rFonts w:hint="default" w:asciiTheme="minorAscii" w:hAnsiTheme="minorAscii"/>
          <w:b/>
          <w:bCs/>
          <w:spacing w:val="-5"/>
          <w:highlight w:val="none"/>
        </w:rPr>
        <w:t xml:space="preserve"> </w:t>
      </w:r>
      <w:r>
        <w:rPr>
          <w:rFonts w:hint="default" w:asciiTheme="minorAscii" w:hAnsiTheme="minorAscii"/>
          <w:b/>
          <w:bCs/>
          <w:highlight w:val="none"/>
        </w:rPr>
        <w:t>example</w:t>
      </w:r>
      <w:r>
        <w:rPr>
          <w:rFonts w:hint="default" w:asciiTheme="minorAscii" w:hAnsiTheme="minorAscii"/>
          <w:b/>
          <w:bCs/>
          <w:spacing w:val="-5"/>
          <w:highlight w:val="none"/>
        </w:rPr>
        <w:t xml:space="preserve"> </w:t>
      </w:r>
      <w:r>
        <w:rPr>
          <w:rFonts w:hint="default" w:asciiTheme="minorAscii" w:hAnsiTheme="minorAscii"/>
          <w:b/>
          <w:bCs/>
          <w:highlight w:val="none"/>
        </w:rPr>
        <w:t>-</w:t>
      </w:r>
      <w:r>
        <w:rPr>
          <w:rFonts w:hint="default" w:asciiTheme="minorAscii" w:hAnsiTheme="minorAscii"/>
          <w:b/>
          <w:bCs/>
          <w:spacing w:val="-5"/>
          <w:highlight w:val="none"/>
        </w:rPr>
        <w:t xml:space="preserve"> </w:t>
      </w:r>
      <w:r>
        <w:rPr>
          <w:rFonts w:hint="default" w:asciiTheme="minorAscii" w:hAnsiTheme="minorAscii"/>
          <w:b/>
          <w:bCs/>
          <w:highlight w:val="none"/>
        </w:rPr>
        <w:t>when</w:t>
      </w:r>
      <w:r>
        <w:rPr>
          <w:rFonts w:hint="default" w:asciiTheme="minorAscii" w:hAnsiTheme="minorAscii"/>
          <w:b/>
          <w:bCs/>
          <w:spacing w:val="-5"/>
          <w:highlight w:val="none"/>
        </w:rPr>
        <w:t xml:space="preserve"> </w:t>
      </w:r>
      <w:r>
        <w:rPr>
          <w:rFonts w:hint="default" w:asciiTheme="minorAscii" w:hAnsiTheme="minorAscii"/>
          <w:b/>
          <w:bCs/>
          <w:highlight w:val="none"/>
        </w:rPr>
        <w:t>we</w:t>
      </w:r>
      <w:r>
        <w:rPr>
          <w:rFonts w:hint="default" w:asciiTheme="minorAscii" w:hAnsiTheme="minorAscii"/>
          <w:b/>
          <w:bCs/>
          <w:spacing w:val="-5"/>
          <w:highlight w:val="none"/>
        </w:rPr>
        <w:t xml:space="preserve"> </w:t>
      </w:r>
      <w:r>
        <w:rPr>
          <w:rFonts w:hint="default" w:asciiTheme="minorAscii" w:hAnsiTheme="minorAscii"/>
          <w:b/>
          <w:bCs/>
          <w:highlight w:val="none"/>
        </w:rPr>
        <w:t>have</w:t>
      </w:r>
      <w:r>
        <w:rPr>
          <w:rFonts w:hint="default" w:asciiTheme="minorAscii" w:hAnsiTheme="minorAscii"/>
          <w:b/>
          <w:bCs/>
          <w:spacing w:val="-5"/>
          <w:highlight w:val="none"/>
        </w:rPr>
        <w:t xml:space="preserve"> </w:t>
      </w:r>
      <w:r>
        <w:rPr>
          <w:rFonts w:hint="default" w:asciiTheme="minorAscii" w:hAnsiTheme="minorAscii"/>
          <w:b/>
          <w:bCs/>
          <w:highlight w:val="none"/>
        </w:rPr>
        <w:t>outliers DATASET TRANSFORMATIONS</w:t>
      </w:r>
    </w:p>
    <w:p w14:paraId="103CC53B">
      <w:pPr>
        <w:pStyle w:val="5"/>
        <w:spacing w:before="84"/>
        <w:rPr>
          <w:rFonts w:hint="default" w:asciiTheme="minorAscii" w:hAnsiTheme="minorAscii"/>
          <w:b/>
          <w:bCs/>
          <w:highlight w:val="none"/>
        </w:rPr>
      </w:pPr>
      <w:r>
        <w:rPr>
          <w:rFonts w:hint="default" w:asciiTheme="minorAscii" w:hAnsiTheme="minorAscii"/>
          <w:b/>
          <w:bCs/>
          <w:highlight w:val="none"/>
        </w:rPr>
        <w:fldChar w:fldCharType="begin"/>
      </w:r>
      <w:r>
        <w:rPr>
          <w:rFonts w:hint="default" w:asciiTheme="minorAscii" w:hAnsiTheme="minorAscii"/>
          <w:b/>
          <w:bCs/>
          <w:highlight w:val="none"/>
        </w:rPr>
        <w:instrText xml:space="preserve"> HYPERLINK "https://scikit-learn.org/stable/modules/preprocessing.html#non-linear-transformation" \h </w:instrText>
      </w:r>
      <w:r>
        <w:rPr>
          <w:rFonts w:hint="default" w:asciiTheme="minorAscii" w:hAnsiTheme="minorAscii"/>
          <w:b/>
          <w:bCs/>
          <w:highlight w:val="none"/>
        </w:rPr>
        <w:fldChar w:fldCharType="separate"/>
      </w:r>
      <w:r>
        <w:rPr>
          <w:rFonts w:hint="default" w:asciiTheme="minorAscii" w:hAnsiTheme="minorAscii"/>
          <w:b/>
          <w:bCs/>
          <w:color w:val="D0866F"/>
          <w:highlight w:val="none"/>
        </w:rPr>
        <w:t>https://scikit-learn.org/stable/modules/preprocessing.html#non-linear-</w:t>
      </w:r>
      <w:r>
        <w:rPr>
          <w:rFonts w:hint="default" w:asciiTheme="minorAscii" w:hAnsiTheme="minorAscii"/>
          <w:b/>
          <w:bCs/>
          <w:color w:val="D0866F"/>
          <w:spacing w:val="-2"/>
          <w:highlight w:val="none"/>
        </w:rPr>
        <w:t>transformation</w:t>
      </w:r>
      <w:r>
        <w:rPr>
          <w:rFonts w:hint="default" w:asciiTheme="minorAscii" w:hAnsiTheme="minorAscii"/>
          <w:b/>
          <w:bCs/>
          <w:color w:val="D0866F"/>
          <w:spacing w:val="-2"/>
          <w:highlight w:val="none"/>
        </w:rPr>
        <w:fldChar w:fldCharType="end"/>
      </w:r>
    </w:p>
    <w:p w14:paraId="2F2A301E">
      <w:pPr>
        <w:pStyle w:val="5"/>
        <w:spacing w:before="48"/>
        <w:ind w:left="0"/>
        <w:rPr>
          <w:rFonts w:hint="default" w:asciiTheme="minorAscii" w:hAnsiTheme="minorAscii"/>
          <w:b/>
          <w:bCs/>
          <w:highlight w:val="none"/>
        </w:rPr>
      </w:pPr>
    </w:p>
    <w:p w14:paraId="5F4AD18D">
      <w:pPr>
        <w:pStyle w:val="5"/>
        <w:spacing w:line="312" w:lineRule="auto"/>
        <w:ind w:right="4906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highlight w:val="none"/>
        </w:rPr>
        <w:t>Pandas</w:t>
      </w:r>
      <w:r>
        <w:rPr>
          <w:rFonts w:hint="default" w:asciiTheme="minorAscii" w:hAnsiTheme="minorAscii"/>
          <w:b w:val="0"/>
          <w:bCs w:val="0"/>
          <w:spacing w:val="-9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api</w:t>
      </w:r>
      <w:r>
        <w:rPr>
          <w:rFonts w:hint="default" w:asciiTheme="minorAscii" w:hAnsiTheme="minorAscii"/>
          <w:b w:val="0"/>
          <w:bCs w:val="0"/>
          <w:spacing w:val="-9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request</w:t>
      </w:r>
      <w:r>
        <w:rPr>
          <w:rFonts w:hint="default" w:asciiTheme="minorAscii" w:hAnsiTheme="minorAscii"/>
          <w:b w:val="0"/>
          <w:bCs w:val="0"/>
          <w:spacing w:val="-9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with</w:t>
      </w:r>
      <w:r>
        <w:rPr>
          <w:rFonts w:hint="default" w:asciiTheme="minorAscii" w:hAnsiTheme="minorAscii"/>
          <w:b w:val="0"/>
          <w:bCs w:val="0"/>
          <w:spacing w:val="-9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 xml:space="preserve">authentication </w:t>
      </w:r>
      <w:r>
        <w:rPr>
          <w:rFonts w:hint="default" w:asciiTheme="minorAscii" w:hAnsiTheme="minorAscii"/>
          <w:b w:val="0"/>
          <w:bCs w:val="0"/>
          <w:spacing w:val="-2"/>
          <w:highlight w:val="none"/>
        </w:rPr>
        <w:t>ChatGPT</w:t>
      </w:r>
    </w:p>
    <w:p w14:paraId="2AEC205A">
      <w:pPr>
        <w:pStyle w:val="5"/>
        <w:spacing w:before="3" w:line="312" w:lineRule="auto"/>
        <w:ind w:right="128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highlight w:val="none"/>
        </w:rPr>
        <w:t>To</w:t>
      </w:r>
      <w:r>
        <w:rPr>
          <w:rFonts w:hint="default" w:asciiTheme="minorAscii" w:hAnsiTheme="minorAscii"/>
          <w:b w:val="0"/>
          <w:bCs w:val="0"/>
          <w:spacing w:val="-5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make</w:t>
      </w:r>
      <w:r>
        <w:rPr>
          <w:rFonts w:hint="default" w:asciiTheme="minorAscii" w:hAnsiTheme="minorAscii"/>
          <w:b w:val="0"/>
          <w:bCs w:val="0"/>
          <w:spacing w:val="-5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an</w:t>
      </w:r>
      <w:r>
        <w:rPr>
          <w:rFonts w:hint="default" w:asciiTheme="minorAscii" w:hAnsiTheme="minorAscii"/>
          <w:b w:val="0"/>
          <w:bCs w:val="0"/>
          <w:spacing w:val="-17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API</w:t>
      </w:r>
      <w:r>
        <w:rPr>
          <w:rFonts w:hint="default" w:asciiTheme="minorAscii" w:hAnsiTheme="minorAscii"/>
          <w:b w:val="0"/>
          <w:bCs w:val="0"/>
          <w:spacing w:val="-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request</w:t>
      </w:r>
      <w:r>
        <w:rPr>
          <w:rFonts w:hint="default" w:asciiTheme="minorAscii" w:hAnsiTheme="minorAscii"/>
          <w:b w:val="0"/>
          <w:bCs w:val="0"/>
          <w:spacing w:val="-5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with</w:t>
      </w:r>
      <w:r>
        <w:rPr>
          <w:rFonts w:hint="default" w:asciiTheme="minorAscii" w:hAnsiTheme="minorAscii"/>
          <w:b w:val="0"/>
          <w:bCs w:val="0"/>
          <w:spacing w:val="-5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authentication</w:t>
      </w:r>
      <w:r>
        <w:rPr>
          <w:rFonts w:hint="default" w:asciiTheme="minorAscii" w:hAnsiTheme="minorAscii"/>
          <w:b w:val="0"/>
          <w:bCs w:val="0"/>
          <w:spacing w:val="-5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and</w:t>
      </w:r>
      <w:r>
        <w:rPr>
          <w:rFonts w:hint="default" w:asciiTheme="minorAscii" w:hAnsiTheme="minorAscii"/>
          <w:b w:val="0"/>
          <w:bCs w:val="0"/>
          <w:spacing w:val="-5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load</w:t>
      </w:r>
      <w:r>
        <w:rPr>
          <w:rFonts w:hint="default" w:asciiTheme="minorAscii" w:hAnsiTheme="minorAscii"/>
          <w:b w:val="0"/>
          <w:bCs w:val="0"/>
          <w:spacing w:val="-5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the</w:t>
      </w:r>
      <w:r>
        <w:rPr>
          <w:rFonts w:hint="default" w:asciiTheme="minorAscii" w:hAnsiTheme="minorAscii"/>
          <w:b w:val="0"/>
          <w:bCs w:val="0"/>
          <w:spacing w:val="-5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data</w:t>
      </w:r>
      <w:r>
        <w:rPr>
          <w:rFonts w:hint="default" w:asciiTheme="minorAscii" w:hAnsiTheme="minorAscii"/>
          <w:b w:val="0"/>
          <w:bCs w:val="0"/>
          <w:spacing w:val="-5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into</w:t>
      </w:r>
      <w:r>
        <w:rPr>
          <w:rFonts w:hint="default" w:asciiTheme="minorAscii" w:hAnsiTheme="minorAscii"/>
          <w:b w:val="0"/>
          <w:bCs w:val="0"/>
          <w:spacing w:val="-5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a</w:t>
      </w:r>
      <w:r>
        <w:rPr>
          <w:rFonts w:hint="default" w:asciiTheme="minorAscii" w:hAnsiTheme="minorAscii"/>
          <w:b w:val="0"/>
          <w:bCs w:val="0"/>
          <w:spacing w:val="-5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pandas</w:t>
      </w:r>
      <w:r>
        <w:rPr>
          <w:rFonts w:hint="default" w:asciiTheme="minorAscii" w:hAnsiTheme="minorAscii"/>
          <w:b w:val="0"/>
          <w:bCs w:val="0"/>
          <w:spacing w:val="-5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DataFrame,</w:t>
      </w:r>
      <w:r>
        <w:rPr>
          <w:rFonts w:hint="default" w:asciiTheme="minorAscii" w:hAnsiTheme="minorAscii"/>
          <w:b w:val="0"/>
          <w:bCs w:val="0"/>
          <w:spacing w:val="-5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you can use Python's requests library. Below is a step-by-step guide for handling</w:t>
      </w:r>
      <w:r>
        <w:rPr>
          <w:rFonts w:hint="default" w:asciiTheme="minorAscii" w:hAnsiTheme="minorAscii"/>
          <w:b w:val="0"/>
          <w:bCs w:val="0"/>
          <w:spacing w:val="-6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API requests that require authentication, such as using an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API key or basic authentication.</w:t>
      </w:r>
    </w:p>
    <w:p w14:paraId="05911FB2">
      <w:pPr>
        <w:pStyle w:val="7"/>
        <w:numPr>
          <w:ilvl w:val="0"/>
          <w:numId w:val="3"/>
        </w:numPr>
        <w:tabs>
          <w:tab w:val="left" w:pos="639"/>
        </w:tabs>
        <w:spacing w:before="259" w:after="0" w:line="240" w:lineRule="auto"/>
        <w:ind w:left="639" w:right="0" w:hanging="266"/>
        <w:jc w:val="left"/>
        <w:rPr>
          <w:rFonts w:hint="default" w:asciiTheme="minorAscii" w:hAnsiTheme="minorAscii"/>
          <w:b w:val="0"/>
          <w:bCs w:val="0"/>
          <w:color w:val="2E3340"/>
          <w:sz w:val="24"/>
          <w:highlight w:val="none"/>
        </w:rPr>
      </w:pPr>
      <w:r>
        <w:rPr>
          <w:rFonts w:hint="default" w:asciiTheme="minorAscii" w:hAnsiTheme="minorAscii"/>
          <w:b w:val="0"/>
          <w:bCs w:val="0"/>
          <w:sz w:val="24"/>
          <w:highlight w:val="none"/>
        </w:rPr>
        <w:t xml:space="preserve">Install Required </w:t>
      </w:r>
      <w:r>
        <w:rPr>
          <w:rFonts w:hint="default" w:asciiTheme="minorAscii" w:hAnsiTheme="minorAscii"/>
          <w:b w:val="0"/>
          <w:bCs w:val="0"/>
          <w:spacing w:val="-2"/>
          <w:sz w:val="24"/>
          <w:highlight w:val="none"/>
        </w:rPr>
        <w:t>Libraries</w:t>
      </w:r>
    </w:p>
    <w:p w14:paraId="2728DC2D">
      <w:pPr>
        <w:pStyle w:val="5"/>
        <w:spacing w:before="84" w:line="312" w:lineRule="auto"/>
        <w:ind w:left="640" w:right="1146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highlight w:val="none"/>
        </w:rPr>
        <w:t>If</w:t>
      </w:r>
      <w:r>
        <w:rPr>
          <w:rFonts w:hint="default" w:asciiTheme="minorAscii" w:hAnsiTheme="minorAscii"/>
          <w:b w:val="0"/>
          <w:bCs w:val="0"/>
          <w:spacing w:val="-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you</w:t>
      </w:r>
      <w:r>
        <w:rPr>
          <w:rFonts w:hint="default" w:asciiTheme="minorAscii" w:hAnsiTheme="minorAscii"/>
          <w:b w:val="0"/>
          <w:bCs w:val="0"/>
          <w:spacing w:val="-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haven't</w:t>
      </w:r>
      <w:r>
        <w:rPr>
          <w:rFonts w:hint="default" w:asciiTheme="minorAscii" w:hAnsiTheme="minorAscii"/>
          <w:b w:val="0"/>
          <w:bCs w:val="0"/>
          <w:spacing w:val="-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installed</w:t>
      </w:r>
      <w:r>
        <w:rPr>
          <w:rFonts w:hint="default" w:asciiTheme="minorAscii" w:hAnsiTheme="minorAscii"/>
          <w:b w:val="0"/>
          <w:bCs w:val="0"/>
          <w:spacing w:val="-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pandas</w:t>
      </w:r>
      <w:r>
        <w:rPr>
          <w:rFonts w:hint="default" w:asciiTheme="minorAscii" w:hAnsiTheme="minorAscii"/>
          <w:b w:val="0"/>
          <w:bCs w:val="0"/>
          <w:spacing w:val="-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or</w:t>
      </w:r>
      <w:r>
        <w:rPr>
          <w:rFonts w:hint="default" w:asciiTheme="minorAscii" w:hAnsiTheme="minorAscii"/>
          <w:b w:val="0"/>
          <w:bCs w:val="0"/>
          <w:spacing w:val="-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requests,</w:t>
      </w:r>
      <w:r>
        <w:rPr>
          <w:rFonts w:hint="default" w:asciiTheme="minorAscii" w:hAnsiTheme="minorAscii"/>
          <w:b w:val="0"/>
          <w:bCs w:val="0"/>
          <w:spacing w:val="-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you</w:t>
      </w:r>
      <w:r>
        <w:rPr>
          <w:rFonts w:hint="default" w:asciiTheme="minorAscii" w:hAnsiTheme="minorAscii"/>
          <w:b w:val="0"/>
          <w:bCs w:val="0"/>
          <w:spacing w:val="-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can</w:t>
      </w:r>
      <w:r>
        <w:rPr>
          <w:rFonts w:hint="default" w:asciiTheme="minorAscii" w:hAnsiTheme="minorAscii"/>
          <w:b w:val="0"/>
          <w:bCs w:val="0"/>
          <w:spacing w:val="-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install</w:t>
      </w:r>
      <w:r>
        <w:rPr>
          <w:rFonts w:hint="default" w:asciiTheme="minorAscii" w:hAnsiTheme="minorAscii"/>
          <w:b w:val="0"/>
          <w:bCs w:val="0"/>
          <w:spacing w:val="-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them</w:t>
      </w:r>
      <w:r>
        <w:rPr>
          <w:rFonts w:hint="default" w:asciiTheme="minorAscii" w:hAnsiTheme="minorAscii"/>
          <w:b w:val="0"/>
          <w:bCs w:val="0"/>
          <w:spacing w:val="-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using</w:t>
      </w:r>
      <w:r>
        <w:rPr>
          <w:rFonts w:hint="default" w:asciiTheme="minorAscii" w:hAnsiTheme="minorAscii"/>
          <w:b w:val="0"/>
          <w:bCs w:val="0"/>
          <w:spacing w:val="-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 xml:space="preserve">pip: </w:t>
      </w:r>
      <w:r>
        <w:rPr>
          <w:rFonts w:hint="default" w:asciiTheme="minorAscii" w:hAnsiTheme="minorAscii"/>
          <w:b w:val="0"/>
          <w:bCs w:val="0"/>
          <w:spacing w:val="-4"/>
          <w:highlight w:val="none"/>
        </w:rPr>
        <w:t>bash</w:t>
      </w:r>
    </w:p>
    <w:p w14:paraId="0B91B61E">
      <w:pPr>
        <w:pStyle w:val="5"/>
        <w:spacing w:before="2"/>
        <w:ind w:left="640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highlight w:val="none"/>
        </w:rPr>
        <w:t xml:space="preserve">Копиране на </w:t>
      </w:r>
      <w:r>
        <w:rPr>
          <w:rFonts w:hint="default" w:asciiTheme="minorAscii" w:hAnsiTheme="minorAscii"/>
          <w:b w:val="0"/>
          <w:bCs w:val="0"/>
          <w:spacing w:val="-5"/>
          <w:highlight w:val="none"/>
        </w:rPr>
        <w:t>код</w:t>
      </w:r>
    </w:p>
    <w:p w14:paraId="73E0A70D">
      <w:pPr>
        <w:pStyle w:val="5"/>
        <w:spacing w:before="84"/>
        <w:ind w:left="640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highlight w:val="none"/>
        </w:rPr>
        <w:t xml:space="preserve">pip install pandas </w:t>
      </w:r>
      <w:r>
        <w:rPr>
          <w:rFonts w:hint="default" w:asciiTheme="minorAscii" w:hAnsiTheme="minorAscii"/>
          <w:b w:val="0"/>
          <w:bCs w:val="0"/>
          <w:spacing w:val="-2"/>
          <w:highlight w:val="none"/>
        </w:rPr>
        <w:t>requests</w:t>
      </w:r>
    </w:p>
    <w:p w14:paraId="7222B35D">
      <w:pPr>
        <w:pStyle w:val="7"/>
        <w:numPr>
          <w:ilvl w:val="0"/>
          <w:numId w:val="3"/>
        </w:numPr>
        <w:tabs>
          <w:tab w:val="left" w:pos="639"/>
        </w:tabs>
        <w:spacing w:before="129" w:after="0" w:line="240" w:lineRule="auto"/>
        <w:ind w:left="639" w:right="0" w:hanging="266"/>
        <w:jc w:val="left"/>
        <w:rPr>
          <w:rFonts w:hint="default" w:asciiTheme="minorAscii" w:hAnsiTheme="minorAscii"/>
          <w:b w:val="0"/>
          <w:bCs w:val="0"/>
          <w:color w:val="2E3340"/>
          <w:sz w:val="24"/>
          <w:highlight w:val="none"/>
        </w:rPr>
      </w:pPr>
      <w:r>
        <w:rPr>
          <w:rFonts w:hint="default" w:asciiTheme="minorAscii" w:hAnsiTheme="minorAscii"/>
          <w:b w:val="0"/>
          <w:bCs w:val="0"/>
          <w:sz w:val="24"/>
          <w:highlight w:val="none"/>
        </w:rPr>
        <w:t xml:space="preserve">Import </w:t>
      </w:r>
      <w:r>
        <w:rPr>
          <w:rFonts w:hint="default" w:asciiTheme="minorAscii" w:hAnsiTheme="minorAscii"/>
          <w:b w:val="0"/>
          <w:bCs w:val="0"/>
          <w:spacing w:val="-2"/>
          <w:sz w:val="24"/>
          <w:highlight w:val="none"/>
        </w:rPr>
        <w:t>Libraries</w:t>
      </w:r>
    </w:p>
    <w:p w14:paraId="2735D521">
      <w:pPr>
        <w:pStyle w:val="5"/>
        <w:spacing w:before="84"/>
        <w:ind w:left="640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highlight w:val="none"/>
        </w:rPr>
        <w:t xml:space="preserve">Start by importing the necessary </w:t>
      </w:r>
      <w:r>
        <w:rPr>
          <w:rFonts w:hint="default" w:asciiTheme="minorAscii" w:hAnsiTheme="minorAscii"/>
          <w:b w:val="0"/>
          <w:bCs w:val="0"/>
          <w:spacing w:val="-2"/>
          <w:highlight w:val="none"/>
        </w:rPr>
        <w:t>libraries:</w:t>
      </w:r>
    </w:p>
    <w:p w14:paraId="3F322CB6">
      <w:pPr>
        <w:spacing w:after="0"/>
        <w:rPr>
          <w:rFonts w:hint="default" w:asciiTheme="minorAscii" w:hAnsiTheme="minorAscii"/>
          <w:b w:val="0"/>
          <w:bCs w:val="0"/>
          <w:highlight w:val="none"/>
        </w:rPr>
        <w:sectPr>
          <w:pgSz w:w="11920" w:h="16860"/>
          <w:pgMar w:top="620" w:right="920" w:bottom="280" w:left="940" w:header="720" w:footer="720" w:gutter="0"/>
          <w:cols w:space="720" w:num="1"/>
        </w:sectPr>
      </w:pPr>
    </w:p>
    <w:p w14:paraId="0BE74786">
      <w:pPr>
        <w:pStyle w:val="5"/>
        <w:spacing w:before="72" w:line="312" w:lineRule="auto"/>
        <w:ind w:left="640" w:right="7570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spacing w:val="-2"/>
          <w:highlight w:val="none"/>
        </w:rPr>
        <w:t>python</w:t>
      </w:r>
      <w:r>
        <w:rPr>
          <w:rFonts w:hint="default" w:asciiTheme="minorAscii" w:hAnsiTheme="minorAscii"/>
          <w:b w:val="0"/>
          <w:bCs w:val="0"/>
          <w:spacing w:val="80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Копиране</w:t>
      </w:r>
      <w:r>
        <w:rPr>
          <w:rFonts w:hint="default" w:asciiTheme="minorAscii" w:hAnsiTheme="minorAscii"/>
          <w:b w:val="0"/>
          <w:bCs w:val="0"/>
          <w:spacing w:val="-17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на</w:t>
      </w:r>
      <w:r>
        <w:rPr>
          <w:rFonts w:hint="default" w:asciiTheme="minorAscii" w:hAnsiTheme="minorAscii"/>
          <w:b w:val="0"/>
          <w:bCs w:val="0"/>
          <w:spacing w:val="-17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код</w:t>
      </w:r>
    </w:p>
    <w:p w14:paraId="3AC243DA">
      <w:pPr>
        <w:pStyle w:val="5"/>
        <w:spacing w:before="3" w:line="312" w:lineRule="auto"/>
        <w:ind w:left="640" w:right="6634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highlight w:val="none"/>
        </w:rPr>
        <w:t>import</w:t>
      </w:r>
      <w:r>
        <w:rPr>
          <w:rFonts w:hint="default" w:asciiTheme="minorAscii" w:hAnsiTheme="minorAscii"/>
          <w:b w:val="0"/>
          <w:bCs w:val="0"/>
          <w:spacing w:val="-12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pandas</w:t>
      </w:r>
      <w:r>
        <w:rPr>
          <w:rFonts w:hint="default" w:asciiTheme="minorAscii" w:hAnsiTheme="minorAscii"/>
          <w:b w:val="0"/>
          <w:bCs w:val="0"/>
          <w:spacing w:val="-12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as</w:t>
      </w:r>
      <w:r>
        <w:rPr>
          <w:rFonts w:hint="default" w:asciiTheme="minorAscii" w:hAnsiTheme="minorAscii"/>
          <w:b w:val="0"/>
          <w:bCs w:val="0"/>
          <w:spacing w:val="-12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pd import requests</w:t>
      </w:r>
    </w:p>
    <w:p w14:paraId="4DC609A9">
      <w:pPr>
        <w:pStyle w:val="7"/>
        <w:numPr>
          <w:ilvl w:val="0"/>
          <w:numId w:val="3"/>
        </w:numPr>
        <w:tabs>
          <w:tab w:val="left" w:pos="639"/>
        </w:tabs>
        <w:spacing w:before="32" w:after="0" w:line="240" w:lineRule="auto"/>
        <w:ind w:left="639" w:right="0" w:hanging="266"/>
        <w:jc w:val="left"/>
        <w:rPr>
          <w:rFonts w:hint="default" w:asciiTheme="minorAscii" w:hAnsiTheme="minorAscii"/>
          <w:b w:val="0"/>
          <w:bCs w:val="0"/>
          <w:color w:val="2E3340"/>
          <w:sz w:val="24"/>
          <w:highlight w:val="none"/>
        </w:rPr>
      </w:pPr>
      <w:r>
        <w:rPr>
          <w:rFonts w:hint="default" w:asciiTheme="minorAscii" w:hAnsiTheme="minorAscii"/>
          <w:b w:val="0"/>
          <w:bCs w:val="0"/>
          <w:sz w:val="24"/>
          <w:highlight w:val="none"/>
        </w:rPr>
        <w:t>Set Up the</w:t>
      </w:r>
      <w:r>
        <w:rPr>
          <w:rFonts w:hint="default" w:asciiTheme="minorAscii" w:hAnsiTheme="minorAscii"/>
          <w:b w:val="0"/>
          <w:bCs w:val="0"/>
          <w:spacing w:val="-14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pacing w:val="-2"/>
          <w:sz w:val="24"/>
          <w:highlight w:val="none"/>
        </w:rPr>
        <w:t>Authentication</w:t>
      </w:r>
    </w:p>
    <w:p w14:paraId="7966E387">
      <w:pPr>
        <w:pStyle w:val="5"/>
        <w:spacing w:before="84" w:line="312" w:lineRule="auto"/>
        <w:ind w:left="640" w:right="128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highlight w:val="none"/>
        </w:rPr>
        <w:t>Depending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on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the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type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of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authentication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the</w:t>
      </w:r>
      <w:r>
        <w:rPr>
          <w:rFonts w:hint="default" w:asciiTheme="minorAscii" w:hAnsiTheme="minorAscii"/>
          <w:b w:val="0"/>
          <w:bCs w:val="0"/>
          <w:spacing w:val="-16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API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requires,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you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can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set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it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up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as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follows: API Key in Headers</w:t>
      </w:r>
    </w:p>
    <w:p w14:paraId="707030AA">
      <w:pPr>
        <w:pStyle w:val="5"/>
        <w:spacing w:before="3" w:line="312" w:lineRule="auto"/>
        <w:ind w:left="640" w:right="4906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highlight w:val="none"/>
        </w:rPr>
        <w:t>If</w:t>
      </w:r>
      <w:r>
        <w:rPr>
          <w:rFonts w:hint="default" w:asciiTheme="minorAscii" w:hAnsiTheme="minorAscii"/>
          <w:b w:val="0"/>
          <w:bCs w:val="0"/>
          <w:spacing w:val="-6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the</w:t>
      </w:r>
      <w:r>
        <w:rPr>
          <w:rFonts w:hint="default" w:asciiTheme="minorAscii" w:hAnsiTheme="minorAscii"/>
          <w:b w:val="0"/>
          <w:bCs w:val="0"/>
          <w:spacing w:val="-17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API</w:t>
      </w:r>
      <w:r>
        <w:rPr>
          <w:rFonts w:hint="default" w:asciiTheme="minorAscii" w:hAnsiTheme="minorAscii"/>
          <w:b w:val="0"/>
          <w:bCs w:val="0"/>
          <w:spacing w:val="-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uses</w:t>
      </w:r>
      <w:r>
        <w:rPr>
          <w:rFonts w:hint="default" w:asciiTheme="minorAscii" w:hAnsiTheme="minorAscii"/>
          <w:b w:val="0"/>
          <w:bCs w:val="0"/>
          <w:spacing w:val="-5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an</w:t>
      </w:r>
      <w:r>
        <w:rPr>
          <w:rFonts w:hint="default" w:asciiTheme="minorAscii" w:hAnsiTheme="minorAscii"/>
          <w:b w:val="0"/>
          <w:bCs w:val="0"/>
          <w:spacing w:val="-17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API</w:t>
      </w:r>
      <w:r>
        <w:rPr>
          <w:rFonts w:hint="default" w:asciiTheme="minorAscii" w:hAnsiTheme="minorAscii"/>
          <w:b w:val="0"/>
          <w:bCs w:val="0"/>
          <w:spacing w:val="-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key</w:t>
      </w:r>
      <w:r>
        <w:rPr>
          <w:rFonts w:hint="default" w:asciiTheme="minorAscii" w:hAnsiTheme="minorAscii"/>
          <w:b w:val="0"/>
          <w:bCs w:val="0"/>
          <w:spacing w:val="-5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in</w:t>
      </w:r>
      <w:r>
        <w:rPr>
          <w:rFonts w:hint="default" w:asciiTheme="minorAscii" w:hAnsiTheme="minorAscii"/>
          <w:b w:val="0"/>
          <w:bCs w:val="0"/>
          <w:spacing w:val="-5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the</w:t>
      </w:r>
      <w:r>
        <w:rPr>
          <w:rFonts w:hint="default" w:asciiTheme="minorAscii" w:hAnsiTheme="minorAscii"/>
          <w:b w:val="0"/>
          <w:bCs w:val="0"/>
          <w:spacing w:val="-5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 xml:space="preserve">headers: </w:t>
      </w:r>
      <w:r>
        <w:rPr>
          <w:rFonts w:hint="default" w:asciiTheme="minorAscii" w:hAnsiTheme="minorAscii"/>
          <w:b w:val="0"/>
          <w:bCs w:val="0"/>
          <w:spacing w:val="-2"/>
          <w:highlight w:val="none"/>
        </w:rPr>
        <w:t>python</w:t>
      </w:r>
    </w:p>
    <w:p w14:paraId="6DB755BA">
      <w:pPr>
        <w:pStyle w:val="5"/>
        <w:spacing w:before="2"/>
        <w:ind w:left="640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highlight w:val="none"/>
        </w:rPr>
        <w:t xml:space="preserve">Копиране на </w:t>
      </w:r>
      <w:r>
        <w:rPr>
          <w:rFonts w:hint="default" w:asciiTheme="minorAscii" w:hAnsiTheme="minorAscii"/>
          <w:b w:val="0"/>
          <w:bCs w:val="0"/>
          <w:spacing w:val="-5"/>
          <w:highlight w:val="none"/>
        </w:rPr>
        <w:t>код</w:t>
      </w:r>
    </w:p>
    <w:p w14:paraId="5687379F">
      <w:pPr>
        <w:pStyle w:val="5"/>
        <w:spacing w:before="84" w:line="312" w:lineRule="auto"/>
        <w:ind w:left="640" w:right="4906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highlight w:val="none"/>
        </w:rPr>
        <w:t>url</w:t>
      </w:r>
      <w:r>
        <w:rPr>
          <w:rFonts w:hint="default" w:asciiTheme="minorAscii" w:hAnsiTheme="minorAscii"/>
          <w:b w:val="0"/>
          <w:bCs w:val="0"/>
          <w:spacing w:val="-17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=</w:t>
      </w:r>
      <w:r>
        <w:rPr>
          <w:rFonts w:hint="default" w:asciiTheme="minorAscii" w:hAnsiTheme="minorAscii"/>
          <w:b w:val="0"/>
          <w:bCs w:val="0"/>
          <w:spacing w:val="-17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"</w:t>
      </w:r>
      <w:r>
        <w:rPr>
          <w:rFonts w:hint="default" w:asciiTheme="minorAscii" w:hAnsiTheme="minorAscii"/>
          <w:b w:val="0"/>
          <w:bCs w:val="0"/>
          <w:highlight w:val="none"/>
        </w:rPr>
        <w:fldChar w:fldCharType="begin"/>
      </w:r>
      <w:r>
        <w:rPr>
          <w:rFonts w:hint="default" w:asciiTheme="minorAscii" w:hAnsiTheme="minorAscii"/>
          <w:b w:val="0"/>
          <w:bCs w:val="0"/>
          <w:highlight w:val="none"/>
        </w:rPr>
        <w:instrText xml:space="preserve"> HYPERLINK "https://api.example.com/data%22" \h </w:instrText>
      </w:r>
      <w:r>
        <w:rPr>
          <w:rFonts w:hint="default" w:asciiTheme="minorAscii" w:hAnsiTheme="minorAscii"/>
          <w:b w:val="0"/>
          <w:bCs w:val="0"/>
          <w:highlight w:val="none"/>
        </w:rPr>
        <w:fldChar w:fldCharType="separate"/>
      </w:r>
      <w:r>
        <w:rPr>
          <w:rFonts w:hint="default" w:asciiTheme="minorAscii" w:hAnsiTheme="minorAscii"/>
          <w:b w:val="0"/>
          <w:bCs w:val="0"/>
          <w:color w:val="D0866F"/>
          <w:highlight w:val="none"/>
        </w:rPr>
        <w:t>https://api.example.com/data"</w:t>
      </w:r>
      <w:r>
        <w:rPr>
          <w:rFonts w:hint="default" w:asciiTheme="minorAscii" w:hAnsiTheme="minorAscii"/>
          <w:b w:val="0"/>
          <w:bCs w:val="0"/>
          <w:color w:val="D0866F"/>
          <w:highlight w:val="none"/>
        </w:rPr>
        <w:fldChar w:fldCharType="end"/>
      </w:r>
      <w:r>
        <w:rPr>
          <w:rFonts w:hint="default" w:asciiTheme="minorAscii" w:hAnsiTheme="minorAscii"/>
          <w:b w:val="0"/>
          <w:bCs w:val="0"/>
          <w:color w:val="D0866F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headers = {</w:t>
      </w:r>
    </w:p>
    <w:p w14:paraId="67C6CA05">
      <w:pPr>
        <w:pStyle w:val="5"/>
        <w:spacing w:before="2" w:line="312" w:lineRule="auto"/>
        <w:ind w:left="640" w:right="4864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highlight w:val="none"/>
        </w:rPr>
        <w:t>"Authorization":</w:t>
      </w:r>
      <w:r>
        <w:rPr>
          <w:rFonts w:hint="default" w:asciiTheme="minorAscii" w:hAnsiTheme="minorAscii"/>
          <w:b w:val="0"/>
          <w:bCs w:val="0"/>
          <w:spacing w:val="-17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"Bearer</w:t>
      </w:r>
      <w:r>
        <w:rPr>
          <w:rFonts w:hint="default" w:asciiTheme="minorAscii" w:hAnsiTheme="minorAscii"/>
          <w:b w:val="0"/>
          <w:bCs w:val="0"/>
          <w:spacing w:val="-17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YOUR_API_KEY", "Content-Type": "application/json"</w:t>
      </w:r>
    </w:p>
    <w:p w14:paraId="3D2234B6">
      <w:pPr>
        <w:spacing w:before="3"/>
        <w:ind w:left="640" w:right="0" w:firstLine="0"/>
        <w:jc w:val="left"/>
        <w:rPr>
          <w:rFonts w:hint="default" w:asciiTheme="minorAscii" w:hAnsiTheme="minorAscii"/>
          <w:b w:val="0"/>
          <w:bCs w:val="0"/>
          <w:sz w:val="24"/>
          <w:highlight w:val="none"/>
        </w:rPr>
      </w:pPr>
      <w:r>
        <w:rPr>
          <w:rFonts w:hint="default" w:asciiTheme="minorAscii" w:hAnsiTheme="minorAscii"/>
          <w:b w:val="0"/>
          <w:bCs w:val="0"/>
          <w:spacing w:val="-10"/>
          <w:sz w:val="24"/>
          <w:highlight w:val="none"/>
        </w:rPr>
        <w:t>}</w:t>
      </w:r>
    </w:p>
    <w:p w14:paraId="0858AB24">
      <w:pPr>
        <w:pStyle w:val="5"/>
        <w:spacing w:before="78"/>
        <w:ind w:left="0"/>
        <w:rPr>
          <w:rFonts w:hint="default" w:asciiTheme="minorAscii" w:hAnsiTheme="minorAscii"/>
          <w:b w:val="0"/>
          <w:bCs w:val="0"/>
          <w:highlight w:val="none"/>
        </w:rPr>
      </w:pPr>
    </w:p>
    <w:p w14:paraId="7485D1F3">
      <w:pPr>
        <w:pStyle w:val="5"/>
        <w:spacing w:line="312" w:lineRule="auto"/>
        <w:ind w:right="4906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highlight w:val="none"/>
        </w:rPr>
        <w:t>response</w:t>
      </w:r>
      <w:r>
        <w:rPr>
          <w:rFonts w:hint="default" w:asciiTheme="minorAscii" w:hAnsiTheme="minorAscii"/>
          <w:b w:val="0"/>
          <w:bCs w:val="0"/>
          <w:spacing w:val="-1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=</w:t>
      </w:r>
      <w:r>
        <w:rPr>
          <w:rFonts w:hint="default" w:asciiTheme="minorAscii" w:hAnsiTheme="minorAscii"/>
          <w:b w:val="0"/>
          <w:bCs w:val="0"/>
          <w:spacing w:val="-1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requests.get(url,</w:t>
      </w:r>
      <w:r>
        <w:rPr>
          <w:rFonts w:hint="default" w:asciiTheme="minorAscii" w:hAnsiTheme="minorAscii"/>
          <w:b w:val="0"/>
          <w:bCs w:val="0"/>
          <w:spacing w:val="-1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headers=headers) Basic</w:t>
      </w:r>
      <w:r>
        <w:rPr>
          <w:rFonts w:hint="default" w:asciiTheme="minorAscii" w:hAnsiTheme="minorAscii"/>
          <w:b w:val="0"/>
          <w:bCs w:val="0"/>
          <w:spacing w:val="-2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Authentication</w:t>
      </w:r>
    </w:p>
    <w:p w14:paraId="5FF9D888">
      <w:pPr>
        <w:pStyle w:val="5"/>
        <w:spacing w:before="2" w:line="312" w:lineRule="auto"/>
        <w:ind w:right="3101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highlight w:val="none"/>
        </w:rPr>
        <w:t>If</w:t>
      </w:r>
      <w:r>
        <w:rPr>
          <w:rFonts w:hint="default" w:asciiTheme="minorAscii" w:hAnsiTheme="minorAscii"/>
          <w:b w:val="0"/>
          <w:bCs w:val="0"/>
          <w:spacing w:val="-6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the</w:t>
      </w:r>
      <w:r>
        <w:rPr>
          <w:rFonts w:hint="default" w:asciiTheme="minorAscii" w:hAnsiTheme="minorAscii"/>
          <w:b w:val="0"/>
          <w:bCs w:val="0"/>
          <w:spacing w:val="-17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API</w:t>
      </w:r>
      <w:r>
        <w:rPr>
          <w:rFonts w:hint="default" w:asciiTheme="minorAscii" w:hAnsiTheme="minorAscii"/>
          <w:b w:val="0"/>
          <w:bCs w:val="0"/>
          <w:spacing w:val="-5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uses</w:t>
      </w:r>
      <w:r>
        <w:rPr>
          <w:rFonts w:hint="default" w:asciiTheme="minorAscii" w:hAnsiTheme="minorAscii"/>
          <w:b w:val="0"/>
          <w:bCs w:val="0"/>
          <w:spacing w:val="-5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basic</w:t>
      </w:r>
      <w:r>
        <w:rPr>
          <w:rFonts w:hint="default" w:asciiTheme="minorAscii" w:hAnsiTheme="minorAscii"/>
          <w:b w:val="0"/>
          <w:bCs w:val="0"/>
          <w:spacing w:val="-5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authentication</w:t>
      </w:r>
      <w:r>
        <w:rPr>
          <w:rFonts w:hint="default" w:asciiTheme="minorAscii" w:hAnsiTheme="minorAscii"/>
          <w:b w:val="0"/>
          <w:bCs w:val="0"/>
          <w:spacing w:val="-5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(username</w:t>
      </w:r>
      <w:r>
        <w:rPr>
          <w:rFonts w:hint="default" w:asciiTheme="minorAscii" w:hAnsiTheme="minorAscii"/>
          <w:b w:val="0"/>
          <w:bCs w:val="0"/>
          <w:spacing w:val="-5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and</w:t>
      </w:r>
      <w:r>
        <w:rPr>
          <w:rFonts w:hint="default" w:asciiTheme="minorAscii" w:hAnsiTheme="minorAscii"/>
          <w:b w:val="0"/>
          <w:bCs w:val="0"/>
          <w:spacing w:val="-5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 xml:space="preserve">password): </w:t>
      </w:r>
      <w:r>
        <w:rPr>
          <w:rFonts w:hint="default" w:asciiTheme="minorAscii" w:hAnsiTheme="minorAscii"/>
          <w:b w:val="0"/>
          <w:bCs w:val="0"/>
          <w:spacing w:val="-2"/>
          <w:highlight w:val="none"/>
        </w:rPr>
        <w:t>python</w:t>
      </w:r>
    </w:p>
    <w:p w14:paraId="2A27D649">
      <w:pPr>
        <w:pStyle w:val="5"/>
        <w:spacing w:before="3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highlight w:val="none"/>
        </w:rPr>
        <w:t xml:space="preserve">Копиране на </w:t>
      </w:r>
      <w:r>
        <w:rPr>
          <w:rFonts w:hint="default" w:asciiTheme="minorAscii" w:hAnsiTheme="minorAscii"/>
          <w:b w:val="0"/>
          <w:bCs w:val="0"/>
          <w:spacing w:val="-5"/>
          <w:highlight w:val="none"/>
        </w:rPr>
        <w:t>код</w:t>
      </w:r>
    </w:p>
    <w:p w14:paraId="01F5ADBB">
      <w:pPr>
        <w:pStyle w:val="5"/>
        <w:spacing w:before="84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highlight w:val="none"/>
        </w:rPr>
        <w:t xml:space="preserve">url = </w:t>
      </w:r>
      <w:r>
        <w:rPr>
          <w:rFonts w:hint="default" w:asciiTheme="minorAscii" w:hAnsiTheme="minorAscii"/>
          <w:b w:val="0"/>
          <w:bCs w:val="0"/>
          <w:spacing w:val="-2"/>
          <w:highlight w:val="none"/>
        </w:rPr>
        <w:t>"</w:t>
      </w:r>
      <w:r>
        <w:rPr>
          <w:rFonts w:hint="default" w:asciiTheme="minorAscii" w:hAnsiTheme="minorAscii"/>
          <w:b w:val="0"/>
          <w:bCs w:val="0"/>
          <w:highlight w:val="none"/>
        </w:rPr>
        <w:fldChar w:fldCharType="begin"/>
      </w:r>
      <w:r>
        <w:rPr>
          <w:rFonts w:hint="default" w:asciiTheme="minorAscii" w:hAnsiTheme="minorAscii"/>
          <w:b w:val="0"/>
          <w:bCs w:val="0"/>
          <w:highlight w:val="none"/>
        </w:rPr>
        <w:instrText xml:space="preserve"> HYPERLINK "https://api.example.com/data%22" \h </w:instrText>
      </w:r>
      <w:r>
        <w:rPr>
          <w:rFonts w:hint="default" w:asciiTheme="minorAscii" w:hAnsiTheme="minorAscii"/>
          <w:b w:val="0"/>
          <w:bCs w:val="0"/>
          <w:highlight w:val="none"/>
        </w:rPr>
        <w:fldChar w:fldCharType="separate"/>
      </w:r>
      <w:r>
        <w:rPr>
          <w:rFonts w:hint="default" w:asciiTheme="minorAscii" w:hAnsiTheme="minorAscii"/>
          <w:b w:val="0"/>
          <w:bCs w:val="0"/>
          <w:color w:val="D0866F"/>
          <w:spacing w:val="-2"/>
          <w:highlight w:val="none"/>
        </w:rPr>
        <w:t>https://api.example.com/data"</w:t>
      </w:r>
      <w:r>
        <w:rPr>
          <w:rFonts w:hint="default" w:asciiTheme="minorAscii" w:hAnsiTheme="minorAscii"/>
          <w:b w:val="0"/>
          <w:bCs w:val="0"/>
          <w:color w:val="D0866F"/>
          <w:spacing w:val="-2"/>
          <w:highlight w:val="none"/>
        </w:rPr>
        <w:fldChar w:fldCharType="end"/>
      </w:r>
    </w:p>
    <w:p w14:paraId="1B85243D">
      <w:pPr>
        <w:pStyle w:val="5"/>
        <w:spacing w:before="84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highlight w:val="none"/>
        </w:rPr>
        <w:t xml:space="preserve">auth = ("your_username", </w:t>
      </w:r>
      <w:r>
        <w:rPr>
          <w:rFonts w:hint="default" w:asciiTheme="minorAscii" w:hAnsiTheme="minorAscii"/>
          <w:b w:val="0"/>
          <w:bCs w:val="0"/>
          <w:spacing w:val="-2"/>
          <w:highlight w:val="none"/>
        </w:rPr>
        <w:t>"your_password")</w:t>
      </w:r>
    </w:p>
    <w:p w14:paraId="5938E0A5">
      <w:pPr>
        <w:pStyle w:val="5"/>
        <w:spacing w:before="48"/>
        <w:ind w:left="0"/>
        <w:rPr>
          <w:rFonts w:hint="default" w:asciiTheme="minorAscii" w:hAnsiTheme="minorAscii"/>
          <w:b w:val="0"/>
          <w:bCs w:val="0"/>
          <w:highlight w:val="none"/>
        </w:rPr>
      </w:pPr>
    </w:p>
    <w:p w14:paraId="06672826">
      <w:pPr>
        <w:pStyle w:val="5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highlight w:val="none"/>
        </w:rPr>
        <w:t xml:space="preserve">response = requests.get(url, </w:t>
      </w:r>
      <w:r>
        <w:rPr>
          <w:rFonts w:hint="default" w:asciiTheme="minorAscii" w:hAnsiTheme="minorAscii"/>
          <w:b w:val="0"/>
          <w:bCs w:val="0"/>
          <w:spacing w:val="-2"/>
          <w:highlight w:val="none"/>
        </w:rPr>
        <w:t>auth=auth)</w:t>
      </w:r>
    </w:p>
    <w:p w14:paraId="28323D5C">
      <w:pPr>
        <w:pStyle w:val="7"/>
        <w:numPr>
          <w:ilvl w:val="0"/>
          <w:numId w:val="3"/>
        </w:numPr>
        <w:tabs>
          <w:tab w:val="left" w:pos="366"/>
        </w:tabs>
        <w:spacing w:before="84" w:after="0" w:line="240" w:lineRule="auto"/>
        <w:ind w:left="366" w:right="0" w:hanging="266"/>
        <w:jc w:val="left"/>
        <w:rPr>
          <w:rFonts w:hint="default" w:asciiTheme="minorAscii" w:hAnsiTheme="minorAscii"/>
          <w:b w:val="0"/>
          <w:bCs w:val="0"/>
          <w:sz w:val="24"/>
          <w:highlight w:val="none"/>
        </w:rPr>
      </w:pPr>
      <w:r>
        <w:rPr>
          <w:rFonts w:hint="default" w:asciiTheme="minorAscii" w:hAnsiTheme="minorAscii"/>
          <w:b w:val="0"/>
          <w:bCs w:val="0"/>
          <w:sz w:val="24"/>
          <w:highlight w:val="none"/>
        </w:rPr>
        <w:t xml:space="preserve">Convert the JSON Response to a </w:t>
      </w:r>
      <w:r>
        <w:rPr>
          <w:rFonts w:hint="default" w:asciiTheme="minorAscii" w:hAnsiTheme="minorAscii"/>
          <w:b w:val="0"/>
          <w:bCs w:val="0"/>
          <w:spacing w:val="-2"/>
          <w:sz w:val="24"/>
          <w:highlight w:val="none"/>
        </w:rPr>
        <w:t>DataFrame</w:t>
      </w:r>
    </w:p>
    <w:p w14:paraId="17A4DAD8">
      <w:pPr>
        <w:pStyle w:val="5"/>
        <w:spacing w:before="84" w:line="312" w:lineRule="auto"/>
        <w:ind w:right="128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highlight w:val="none"/>
        </w:rPr>
        <w:t>Assuming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the</w:t>
      </w:r>
      <w:r>
        <w:rPr>
          <w:rFonts w:hint="default" w:asciiTheme="minorAscii" w:hAnsiTheme="minorAscii"/>
          <w:b w:val="0"/>
          <w:bCs w:val="0"/>
          <w:spacing w:val="-17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API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returns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data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in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JSON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format,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convert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the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response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to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a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 xml:space="preserve">pandas </w:t>
      </w:r>
      <w:r>
        <w:rPr>
          <w:rFonts w:hint="default" w:asciiTheme="minorAscii" w:hAnsiTheme="minorAscii"/>
          <w:b w:val="0"/>
          <w:bCs w:val="0"/>
          <w:spacing w:val="-2"/>
          <w:highlight w:val="none"/>
        </w:rPr>
        <w:t>DataFrame:</w:t>
      </w:r>
    </w:p>
    <w:p w14:paraId="1A16F623">
      <w:pPr>
        <w:pStyle w:val="5"/>
        <w:spacing w:before="3" w:line="312" w:lineRule="auto"/>
        <w:ind w:right="8110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spacing w:val="-2"/>
          <w:highlight w:val="none"/>
        </w:rPr>
        <w:t>python</w:t>
      </w:r>
      <w:r>
        <w:rPr>
          <w:rFonts w:hint="default" w:asciiTheme="minorAscii" w:hAnsiTheme="minorAscii"/>
          <w:b w:val="0"/>
          <w:bCs w:val="0"/>
          <w:spacing w:val="80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Копиране</w:t>
      </w:r>
      <w:r>
        <w:rPr>
          <w:rFonts w:hint="default" w:asciiTheme="minorAscii" w:hAnsiTheme="minorAscii"/>
          <w:b w:val="0"/>
          <w:bCs w:val="0"/>
          <w:spacing w:val="-17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на</w:t>
      </w:r>
      <w:r>
        <w:rPr>
          <w:rFonts w:hint="default" w:asciiTheme="minorAscii" w:hAnsiTheme="minorAscii"/>
          <w:b w:val="0"/>
          <w:bCs w:val="0"/>
          <w:spacing w:val="-17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код</w:t>
      </w:r>
    </w:p>
    <w:p w14:paraId="21641946">
      <w:pPr>
        <w:pStyle w:val="5"/>
        <w:spacing w:before="2" w:line="312" w:lineRule="auto"/>
        <w:ind w:right="7321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highlight w:val="none"/>
        </w:rPr>
        <w:t>data = response.json()</w:t>
      </w:r>
      <w:r>
        <w:rPr>
          <w:rFonts w:hint="default" w:asciiTheme="minorAscii" w:hAnsiTheme="minorAscii"/>
          <w:b w:val="0"/>
          <w:bCs w:val="0"/>
          <w:spacing w:val="40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df</w:t>
      </w:r>
      <w:r>
        <w:rPr>
          <w:rFonts w:hint="default" w:asciiTheme="minorAscii" w:hAnsiTheme="minorAscii"/>
          <w:b w:val="0"/>
          <w:bCs w:val="0"/>
          <w:spacing w:val="-17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=</w:t>
      </w:r>
      <w:r>
        <w:rPr>
          <w:rFonts w:hint="default" w:asciiTheme="minorAscii" w:hAnsiTheme="minorAscii"/>
          <w:b w:val="0"/>
          <w:bCs w:val="0"/>
          <w:spacing w:val="-17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pd.DataFrame(data)</w:t>
      </w:r>
    </w:p>
    <w:p w14:paraId="6DDD40A3">
      <w:pPr>
        <w:pStyle w:val="5"/>
        <w:ind w:left="0"/>
        <w:rPr>
          <w:rFonts w:hint="default" w:asciiTheme="minorAscii" w:hAnsiTheme="minorAscii"/>
          <w:b/>
          <w:bCs/>
          <w:highlight w:val="cyan"/>
        </w:rPr>
      </w:pPr>
    </w:p>
    <w:p w14:paraId="51A99D51">
      <w:pPr>
        <w:pStyle w:val="5"/>
        <w:spacing w:before="22"/>
        <w:ind w:left="0"/>
        <w:rPr>
          <w:rFonts w:hint="default" w:asciiTheme="minorAscii" w:hAnsiTheme="minorAscii"/>
          <w:b/>
          <w:bCs/>
          <w:highlight w:val="cyan"/>
        </w:rPr>
      </w:pPr>
    </w:p>
    <w:p w14:paraId="791A264D">
      <w:pPr>
        <w:pStyle w:val="2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color w:val="BE616A"/>
          <w:spacing w:val="-4"/>
          <w:highlight w:val="cyan"/>
        </w:rPr>
        <w:t>Display</w:t>
      </w:r>
      <w:r>
        <w:rPr>
          <w:rFonts w:hint="default" w:asciiTheme="minorAscii" w:hAnsiTheme="minorAscii"/>
          <w:b/>
          <w:bCs/>
          <w:color w:val="BE616A"/>
          <w:spacing w:val="-21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color w:val="BE616A"/>
          <w:spacing w:val="-4"/>
          <w:highlight w:val="cyan"/>
        </w:rPr>
        <w:t>the</w:t>
      </w:r>
      <w:r>
        <w:rPr>
          <w:rFonts w:hint="default" w:asciiTheme="minorAscii" w:hAnsiTheme="minorAscii"/>
          <w:b/>
          <w:bCs/>
          <w:color w:val="BE616A"/>
          <w:spacing w:val="-21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color w:val="BE616A"/>
          <w:spacing w:val="-4"/>
          <w:highlight w:val="cyan"/>
        </w:rPr>
        <w:t>DataFrame</w:t>
      </w:r>
    </w:p>
    <w:p w14:paraId="4FDF5F22">
      <w:pPr>
        <w:pStyle w:val="5"/>
        <w:spacing w:before="284" w:line="312" w:lineRule="auto"/>
        <w:ind w:right="7969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spacing w:val="-2"/>
          <w:highlight w:val="none"/>
        </w:rPr>
        <w:t xml:space="preserve">print(df.head()) </w:t>
      </w:r>
      <w:r>
        <w:rPr>
          <w:rFonts w:hint="default" w:asciiTheme="minorAscii" w:hAnsiTheme="minorAscii"/>
          <w:b w:val="0"/>
          <w:bCs w:val="0"/>
          <w:highlight w:val="none"/>
        </w:rPr>
        <w:t>Example</w:t>
      </w:r>
      <w:r>
        <w:rPr>
          <w:rFonts w:hint="default" w:asciiTheme="minorAscii" w:hAnsiTheme="minorAscii"/>
          <w:b w:val="0"/>
          <w:bCs w:val="0"/>
          <w:spacing w:val="-17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Workflow</w:t>
      </w:r>
    </w:p>
    <w:p w14:paraId="27B36B57">
      <w:pPr>
        <w:pStyle w:val="5"/>
        <w:spacing w:before="2" w:line="312" w:lineRule="auto"/>
        <w:ind w:right="4906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highlight w:val="none"/>
        </w:rPr>
        <w:t>Here’s</w:t>
      </w:r>
      <w:r>
        <w:rPr>
          <w:rFonts w:hint="default" w:asciiTheme="minorAscii" w:hAnsiTheme="minorAscii"/>
          <w:b w:val="0"/>
          <w:bCs w:val="0"/>
          <w:spacing w:val="-6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an</w:t>
      </w:r>
      <w:r>
        <w:rPr>
          <w:rFonts w:hint="default" w:asciiTheme="minorAscii" w:hAnsiTheme="minorAscii"/>
          <w:b w:val="0"/>
          <w:bCs w:val="0"/>
          <w:spacing w:val="-6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example</w:t>
      </w:r>
      <w:r>
        <w:rPr>
          <w:rFonts w:hint="default" w:asciiTheme="minorAscii" w:hAnsiTheme="minorAscii"/>
          <w:b w:val="0"/>
          <w:bCs w:val="0"/>
          <w:spacing w:val="-6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that</w:t>
      </w:r>
      <w:r>
        <w:rPr>
          <w:rFonts w:hint="default" w:asciiTheme="minorAscii" w:hAnsiTheme="minorAscii"/>
          <w:b w:val="0"/>
          <w:bCs w:val="0"/>
          <w:spacing w:val="-6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combines</w:t>
      </w:r>
      <w:r>
        <w:rPr>
          <w:rFonts w:hint="default" w:asciiTheme="minorAscii" w:hAnsiTheme="minorAscii"/>
          <w:b w:val="0"/>
          <w:bCs w:val="0"/>
          <w:spacing w:val="-6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all</w:t>
      </w:r>
      <w:r>
        <w:rPr>
          <w:rFonts w:hint="default" w:asciiTheme="minorAscii" w:hAnsiTheme="minorAscii"/>
          <w:b w:val="0"/>
          <w:bCs w:val="0"/>
          <w:spacing w:val="-6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the</w:t>
      </w:r>
      <w:r>
        <w:rPr>
          <w:rFonts w:hint="default" w:asciiTheme="minorAscii" w:hAnsiTheme="minorAscii"/>
          <w:b w:val="0"/>
          <w:bCs w:val="0"/>
          <w:spacing w:val="-6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 xml:space="preserve">steps: </w:t>
      </w:r>
      <w:r>
        <w:rPr>
          <w:rFonts w:hint="default" w:asciiTheme="minorAscii" w:hAnsiTheme="minorAscii"/>
          <w:b w:val="0"/>
          <w:bCs w:val="0"/>
          <w:spacing w:val="-2"/>
          <w:highlight w:val="none"/>
        </w:rPr>
        <w:t>python</w:t>
      </w:r>
    </w:p>
    <w:p w14:paraId="6C3F1950">
      <w:pPr>
        <w:pStyle w:val="5"/>
        <w:spacing w:before="3" w:line="312" w:lineRule="auto"/>
        <w:ind w:right="7570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highlight w:val="none"/>
        </w:rPr>
        <w:t>Копиране на код import</w:t>
      </w:r>
      <w:r>
        <w:rPr>
          <w:rFonts w:hint="default" w:asciiTheme="minorAscii" w:hAnsiTheme="minorAscii"/>
          <w:b w:val="0"/>
          <w:bCs w:val="0"/>
          <w:spacing w:val="-12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pandas</w:t>
      </w:r>
      <w:r>
        <w:rPr>
          <w:rFonts w:hint="default" w:asciiTheme="minorAscii" w:hAnsiTheme="minorAscii"/>
          <w:b w:val="0"/>
          <w:bCs w:val="0"/>
          <w:spacing w:val="-12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as</w:t>
      </w:r>
      <w:r>
        <w:rPr>
          <w:rFonts w:hint="default" w:asciiTheme="minorAscii" w:hAnsiTheme="minorAscii"/>
          <w:b w:val="0"/>
          <w:bCs w:val="0"/>
          <w:spacing w:val="-12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pd import requests</w:t>
      </w:r>
    </w:p>
    <w:p w14:paraId="5402A74F">
      <w:pPr>
        <w:spacing w:after="0" w:line="312" w:lineRule="auto"/>
        <w:rPr>
          <w:rFonts w:hint="default" w:asciiTheme="minorAscii" w:hAnsiTheme="minorAscii"/>
          <w:b/>
          <w:bCs/>
          <w:highlight w:val="cyan"/>
        </w:rPr>
        <w:sectPr>
          <w:pgSz w:w="11920" w:h="16860"/>
          <w:pgMar w:top="500" w:right="920" w:bottom="280" w:left="940" w:header="720" w:footer="720" w:gutter="0"/>
          <w:cols w:space="720" w:num="1"/>
        </w:sectPr>
      </w:pPr>
    </w:p>
    <w:p w14:paraId="0F3425D7">
      <w:pPr>
        <w:pStyle w:val="2"/>
        <w:spacing w:before="64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color w:val="BE616A"/>
          <w:spacing w:val="-6"/>
          <w:highlight w:val="cyan"/>
        </w:rPr>
        <w:t>Example</w:t>
      </w:r>
      <w:r>
        <w:rPr>
          <w:rFonts w:hint="default" w:asciiTheme="minorAscii" w:hAnsiTheme="minorAscii"/>
          <w:b/>
          <w:bCs/>
          <w:color w:val="BE616A"/>
          <w:spacing w:val="-28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color w:val="BE616A"/>
          <w:spacing w:val="-6"/>
          <w:highlight w:val="cyan"/>
        </w:rPr>
        <w:t>API</w:t>
      </w:r>
      <w:r>
        <w:rPr>
          <w:rFonts w:hint="default" w:asciiTheme="minorAscii" w:hAnsiTheme="minorAscii"/>
          <w:b/>
          <w:bCs/>
          <w:color w:val="BE616A"/>
          <w:spacing w:val="-10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color w:val="BE616A"/>
          <w:spacing w:val="-6"/>
          <w:highlight w:val="cyan"/>
        </w:rPr>
        <w:t>URL</w:t>
      </w:r>
    </w:p>
    <w:p w14:paraId="1D1CE2EA">
      <w:pPr>
        <w:pStyle w:val="5"/>
        <w:spacing w:before="298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highlight w:val="none"/>
        </w:rPr>
        <w:t xml:space="preserve">url = </w:t>
      </w:r>
      <w:r>
        <w:rPr>
          <w:rFonts w:hint="default" w:asciiTheme="minorAscii" w:hAnsiTheme="minorAscii"/>
          <w:b w:val="0"/>
          <w:bCs w:val="0"/>
          <w:spacing w:val="-2"/>
          <w:highlight w:val="none"/>
        </w:rPr>
        <w:t>"</w:t>
      </w:r>
      <w:r>
        <w:rPr>
          <w:rFonts w:hint="default" w:asciiTheme="minorAscii" w:hAnsiTheme="minorAscii"/>
          <w:b w:val="0"/>
          <w:bCs w:val="0"/>
          <w:highlight w:val="none"/>
        </w:rPr>
        <w:fldChar w:fldCharType="begin"/>
      </w:r>
      <w:r>
        <w:rPr>
          <w:rFonts w:hint="default" w:asciiTheme="minorAscii" w:hAnsiTheme="minorAscii"/>
          <w:b w:val="0"/>
          <w:bCs w:val="0"/>
          <w:highlight w:val="none"/>
        </w:rPr>
        <w:instrText xml:space="preserve"> HYPERLINK "https://api.example.com/data%22" \h </w:instrText>
      </w:r>
      <w:r>
        <w:rPr>
          <w:rFonts w:hint="default" w:asciiTheme="minorAscii" w:hAnsiTheme="minorAscii"/>
          <w:b w:val="0"/>
          <w:bCs w:val="0"/>
          <w:highlight w:val="none"/>
        </w:rPr>
        <w:fldChar w:fldCharType="separate"/>
      </w:r>
      <w:r>
        <w:rPr>
          <w:rFonts w:hint="default" w:asciiTheme="minorAscii" w:hAnsiTheme="minorAscii"/>
          <w:b w:val="0"/>
          <w:bCs w:val="0"/>
          <w:color w:val="D0866F"/>
          <w:spacing w:val="-2"/>
          <w:highlight w:val="none"/>
        </w:rPr>
        <w:t>https://api.example.com/data"</w:t>
      </w:r>
      <w:r>
        <w:rPr>
          <w:rFonts w:hint="default" w:asciiTheme="minorAscii" w:hAnsiTheme="minorAscii"/>
          <w:b w:val="0"/>
          <w:bCs w:val="0"/>
          <w:color w:val="D0866F"/>
          <w:spacing w:val="-2"/>
          <w:highlight w:val="none"/>
        </w:rPr>
        <w:fldChar w:fldCharType="end"/>
      </w:r>
    </w:p>
    <w:p w14:paraId="51115BED">
      <w:pPr>
        <w:pStyle w:val="5"/>
        <w:ind w:left="0"/>
        <w:rPr>
          <w:rFonts w:hint="default" w:asciiTheme="minorAscii" w:hAnsiTheme="minorAscii"/>
          <w:b/>
          <w:bCs/>
          <w:highlight w:val="cyan"/>
        </w:rPr>
      </w:pPr>
    </w:p>
    <w:p w14:paraId="3FB4653F">
      <w:pPr>
        <w:pStyle w:val="5"/>
        <w:spacing w:before="104"/>
        <w:ind w:left="0"/>
        <w:rPr>
          <w:rFonts w:hint="default" w:asciiTheme="minorAscii" w:hAnsiTheme="minorAscii"/>
          <w:b/>
          <w:bCs/>
          <w:highlight w:val="cyan"/>
        </w:rPr>
      </w:pPr>
    </w:p>
    <w:p w14:paraId="3E8CDFC9">
      <w:pPr>
        <w:pStyle w:val="2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color w:val="BE616A"/>
          <w:spacing w:val="-4"/>
          <w:highlight w:val="cyan"/>
        </w:rPr>
        <w:t>Headers</w:t>
      </w:r>
      <w:r>
        <w:rPr>
          <w:rFonts w:hint="default" w:asciiTheme="minorAscii" w:hAnsiTheme="minorAscii"/>
          <w:b/>
          <w:bCs/>
          <w:color w:val="BE616A"/>
          <w:spacing w:val="-26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color w:val="BE616A"/>
          <w:spacing w:val="-4"/>
          <w:highlight w:val="cyan"/>
        </w:rPr>
        <w:t>for</w:t>
      </w:r>
      <w:r>
        <w:rPr>
          <w:rFonts w:hint="default" w:asciiTheme="minorAscii" w:hAnsiTheme="minorAscii"/>
          <w:b/>
          <w:bCs/>
          <w:color w:val="BE616A"/>
          <w:spacing w:val="-29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color w:val="BE616A"/>
          <w:spacing w:val="-4"/>
          <w:highlight w:val="cyan"/>
        </w:rPr>
        <w:t>API</w:t>
      </w:r>
      <w:r>
        <w:rPr>
          <w:rFonts w:hint="default" w:asciiTheme="minorAscii" w:hAnsiTheme="minorAscii"/>
          <w:b/>
          <w:bCs/>
          <w:color w:val="BE616A"/>
          <w:spacing w:val="-20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color w:val="BE616A"/>
          <w:spacing w:val="-4"/>
          <w:highlight w:val="cyan"/>
        </w:rPr>
        <w:t>Key</w:t>
      </w:r>
      <w:r>
        <w:rPr>
          <w:rFonts w:hint="default" w:asciiTheme="minorAscii" w:hAnsiTheme="minorAscii"/>
          <w:b/>
          <w:bCs/>
          <w:color w:val="BE616A"/>
          <w:spacing w:val="-29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color w:val="BE616A"/>
          <w:spacing w:val="-4"/>
          <w:highlight w:val="cyan"/>
        </w:rPr>
        <w:t>Authentication</w:t>
      </w:r>
    </w:p>
    <w:p w14:paraId="305BAB24">
      <w:pPr>
        <w:pStyle w:val="5"/>
        <w:spacing w:before="284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highlight w:val="none"/>
        </w:rPr>
        <w:t xml:space="preserve">headers = </w:t>
      </w:r>
      <w:r>
        <w:rPr>
          <w:rFonts w:hint="default" w:asciiTheme="minorAscii" w:hAnsiTheme="minorAscii"/>
          <w:b w:val="0"/>
          <w:bCs w:val="0"/>
          <w:spacing w:val="-10"/>
          <w:highlight w:val="none"/>
        </w:rPr>
        <w:t>{</w:t>
      </w:r>
    </w:p>
    <w:p w14:paraId="63DF673A">
      <w:pPr>
        <w:pStyle w:val="5"/>
        <w:spacing w:before="84" w:line="312" w:lineRule="auto"/>
        <w:ind w:right="5404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highlight w:val="none"/>
        </w:rPr>
        <w:t>"Authorization":</w:t>
      </w:r>
      <w:r>
        <w:rPr>
          <w:rFonts w:hint="default" w:asciiTheme="minorAscii" w:hAnsiTheme="minorAscii"/>
          <w:b w:val="0"/>
          <w:bCs w:val="0"/>
          <w:spacing w:val="-17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"Bearer</w:t>
      </w:r>
      <w:r>
        <w:rPr>
          <w:rFonts w:hint="default" w:asciiTheme="minorAscii" w:hAnsiTheme="minorAscii"/>
          <w:b w:val="0"/>
          <w:bCs w:val="0"/>
          <w:spacing w:val="-17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YOUR_API_KEY", "Content-Type": "application/json"</w:t>
      </w:r>
    </w:p>
    <w:p w14:paraId="48EB7E3F">
      <w:pPr>
        <w:spacing w:before="3"/>
        <w:ind w:left="100" w:right="0" w:firstLine="0"/>
        <w:jc w:val="left"/>
        <w:rPr>
          <w:rFonts w:hint="default" w:asciiTheme="minorAscii" w:hAnsiTheme="minorAscii"/>
          <w:b w:val="0"/>
          <w:bCs w:val="0"/>
          <w:sz w:val="24"/>
          <w:highlight w:val="none"/>
        </w:rPr>
      </w:pPr>
      <w:r>
        <w:rPr>
          <w:rFonts w:hint="default" w:asciiTheme="minorAscii" w:hAnsiTheme="minorAscii"/>
          <w:b w:val="0"/>
          <w:bCs w:val="0"/>
          <w:spacing w:val="-10"/>
          <w:sz w:val="24"/>
          <w:highlight w:val="none"/>
        </w:rPr>
        <w:t>}</w:t>
      </w:r>
    </w:p>
    <w:p w14:paraId="33FC9A2A">
      <w:pPr>
        <w:pStyle w:val="5"/>
        <w:ind w:left="0"/>
        <w:rPr>
          <w:rFonts w:hint="default" w:asciiTheme="minorAscii" w:hAnsiTheme="minorAscii"/>
          <w:b/>
          <w:bCs/>
          <w:highlight w:val="cyan"/>
        </w:rPr>
      </w:pPr>
    </w:p>
    <w:p w14:paraId="2EFD7E11">
      <w:pPr>
        <w:pStyle w:val="5"/>
        <w:spacing w:before="103"/>
        <w:ind w:left="0"/>
        <w:rPr>
          <w:rFonts w:hint="default" w:asciiTheme="minorAscii" w:hAnsiTheme="minorAscii"/>
          <w:b/>
          <w:bCs/>
          <w:highlight w:val="cyan"/>
        </w:rPr>
      </w:pPr>
    </w:p>
    <w:p w14:paraId="308A2336">
      <w:pPr>
        <w:pStyle w:val="2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color w:val="BE616A"/>
          <w:spacing w:val="-2"/>
          <w:highlight w:val="cyan"/>
        </w:rPr>
        <w:t>Make</w:t>
      </w:r>
      <w:r>
        <w:rPr>
          <w:rFonts w:hint="default" w:asciiTheme="minorAscii" w:hAnsiTheme="minorAscii"/>
          <w:b/>
          <w:bCs/>
          <w:color w:val="BE616A"/>
          <w:spacing w:val="-29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color w:val="BE616A"/>
          <w:spacing w:val="-2"/>
          <w:highlight w:val="cyan"/>
        </w:rPr>
        <w:t>the</w:t>
      </w:r>
      <w:r>
        <w:rPr>
          <w:rFonts w:hint="default" w:asciiTheme="minorAscii" w:hAnsiTheme="minorAscii"/>
          <w:b/>
          <w:bCs/>
          <w:color w:val="BE616A"/>
          <w:spacing w:val="-27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color w:val="BE616A"/>
          <w:spacing w:val="-2"/>
          <w:highlight w:val="cyan"/>
        </w:rPr>
        <w:t>GET</w:t>
      </w:r>
      <w:r>
        <w:rPr>
          <w:rFonts w:hint="default" w:asciiTheme="minorAscii" w:hAnsiTheme="minorAscii"/>
          <w:b/>
          <w:bCs/>
          <w:color w:val="BE616A"/>
          <w:spacing w:val="-27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color w:val="BE616A"/>
          <w:spacing w:val="-2"/>
          <w:highlight w:val="cyan"/>
        </w:rPr>
        <w:t>request</w:t>
      </w:r>
      <w:r>
        <w:rPr>
          <w:rFonts w:hint="default" w:asciiTheme="minorAscii" w:hAnsiTheme="minorAscii"/>
          <w:b/>
          <w:bCs/>
          <w:color w:val="BE616A"/>
          <w:spacing w:val="-27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color w:val="BE616A"/>
          <w:spacing w:val="-2"/>
          <w:highlight w:val="cyan"/>
        </w:rPr>
        <w:t>with</w:t>
      </w:r>
      <w:r>
        <w:rPr>
          <w:rFonts w:hint="default" w:asciiTheme="minorAscii" w:hAnsiTheme="minorAscii"/>
          <w:b/>
          <w:bCs/>
          <w:color w:val="BE616A"/>
          <w:spacing w:val="-27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color w:val="BE616A"/>
          <w:spacing w:val="-2"/>
          <w:highlight w:val="cyan"/>
        </w:rPr>
        <w:t>headers</w:t>
      </w:r>
    </w:p>
    <w:p w14:paraId="64716936">
      <w:pPr>
        <w:pStyle w:val="5"/>
        <w:spacing w:before="299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highlight w:val="none"/>
        </w:rPr>
        <w:t xml:space="preserve">response = requests.get(url, </w:t>
      </w:r>
      <w:r>
        <w:rPr>
          <w:rFonts w:hint="default" w:asciiTheme="minorAscii" w:hAnsiTheme="minorAscii"/>
          <w:b w:val="0"/>
          <w:bCs w:val="0"/>
          <w:spacing w:val="-2"/>
          <w:highlight w:val="none"/>
        </w:rPr>
        <w:t>headers=headers)</w:t>
      </w:r>
    </w:p>
    <w:p w14:paraId="40E8AAA0">
      <w:pPr>
        <w:pStyle w:val="5"/>
        <w:ind w:left="0"/>
        <w:rPr>
          <w:rFonts w:hint="default" w:asciiTheme="minorAscii" w:hAnsiTheme="minorAscii"/>
          <w:b/>
          <w:bCs/>
          <w:highlight w:val="cyan"/>
        </w:rPr>
      </w:pPr>
    </w:p>
    <w:p w14:paraId="1E0E4E0A">
      <w:pPr>
        <w:pStyle w:val="5"/>
        <w:spacing w:before="104"/>
        <w:ind w:left="0"/>
        <w:rPr>
          <w:rFonts w:hint="default" w:asciiTheme="minorAscii" w:hAnsiTheme="minorAscii"/>
          <w:b/>
          <w:bCs/>
          <w:highlight w:val="cyan"/>
        </w:rPr>
      </w:pPr>
    </w:p>
    <w:p w14:paraId="094EFAFC">
      <w:pPr>
        <w:pStyle w:val="2"/>
        <w:rPr>
          <w:rFonts w:hint="default" w:asciiTheme="minorAscii" w:hAnsiTheme="minorAscii"/>
          <w:b/>
          <w:bCs/>
          <w:highlight w:val="cyan"/>
        </w:rPr>
      </w:pPr>
      <w:r>
        <w:rPr>
          <w:rFonts w:hint="default" w:asciiTheme="minorAscii" w:hAnsiTheme="minorAscii"/>
          <w:b/>
          <w:bCs/>
          <w:color w:val="BE616A"/>
          <w:spacing w:val="-2"/>
          <w:highlight w:val="cyan"/>
        </w:rPr>
        <w:t>Check</w:t>
      </w:r>
      <w:r>
        <w:rPr>
          <w:rFonts w:hint="default" w:asciiTheme="minorAscii" w:hAnsiTheme="minorAscii"/>
          <w:b/>
          <w:bCs/>
          <w:color w:val="BE616A"/>
          <w:spacing w:val="-26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color w:val="BE616A"/>
          <w:spacing w:val="-2"/>
          <w:highlight w:val="cyan"/>
        </w:rPr>
        <w:t>if</w:t>
      </w:r>
      <w:r>
        <w:rPr>
          <w:rFonts w:hint="default" w:asciiTheme="minorAscii" w:hAnsiTheme="minorAscii"/>
          <w:b/>
          <w:bCs/>
          <w:color w:val="BE616A"/>
          <w:spacing w:val="-26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color w:val="BE616A"/>
          <w:spacing w:val="-2"/>
          <w:highlight w:val="cyan"/>
        </w:rPr>
        <w:t>the</w:t>
      </w:r>
      <w:r>
        <w:rPr>
          <w:rFonts w:hint="default" w:asciiTheme="minorAscii" w:hAnsiTheme="minorAscii"/>
          <w:b/>
          <w:bCs/>
          <w:color w:val="BE616A"/>
          <w:spacing w:val="-26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color w:val="BE616A"/>
          <w:spacing w:val="-2"/>
          <w:highlight w:val="cyan"/>
        </w:rPr>
        <w:t>request</w:t>
      </w:r>
      <w:r>
        <w:rPr>
          <w:rFonts w:hint="default" w:asciiTheme="minorAscii" w:hAnsiTheme="minorAscii"/>
          <w:b/>
          <w:bCs/>
          <w:color w:val="BE616A"/>
          <w:spacing w:val="-26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color w:val="BE616A"/>
          <w:spacing w:val="-2"/>
          <w:highlight w:val="cyan"/>
        </w:rPr>
        <w:t>was</w:t>
      </w:r>
      <w:r>
        <w:rPr>
          <w:rFonts w:hint="default" w:asciiTheme="minorAscii" w:hAnsiTheme="minorAscii"/>
          <w:b/>
          <w:bCs/>
          <w:color w:val="BE616A"/>
          <w:spacing w:val="-26"/>
          <w:highlight w:val="cyan"/>
        </w:rPr>
        <w:t xml:space="preserve"> </w:t>
      </w:r>
      <w:r>
        <w:rPr>
          <w:rFonts w:hint="default" w:asciiTheme="minorAscii" w:hAnsiTheme="minorAscii"/>
          <w:b/>
          <w:bCs/>
          <w:color w:val="BE616A"/>
          <w:spacing w:val="-2"/>
          <w:highlight w:val="cyan"/>
        </w:rPr>
        <w:t>successful</w:t>
      </w:r>
    </w:p>
    <w:p w14:paraId="4EAC535F">
      <w:pPr>
        <w:pStyle w:val="5"/>
        <w:spacing w:before="284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highlight w:val="none"/>
        </w:rPr>
        <w:t xml:space="preserve">if response.status_code == </w:t>
      </w:r>
      <w:r>
        <w:rPr>
          <w:rFonts w:hint="default" w:asciiTheme="minorAscii" w:hAnsiTheme="minorAscii"/>
          <w:b w:val="0"/>
          <w:bCs w:val="0"/>
          <w:spacing w:val="-4"/>
          <w:highlight w:val="none"/>
        </w:rPr>
        <w:t>200:</w:t>
      </w:r>
    </w:p>
    <w:p w14:paraId="05662841">
      <w:pPr>
        <w:pStyle w:val="5"/>
        <w:spacing w:before="84" w:line="312" w:lineRule="auto"/>
        <w:ind w:right="4906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highlight w:val="none"/>
        </w:rPr>
        <w:t>#</w:t>
      </w:r>
      <w:r>
        <w:rPr>
          <w:rFonts w:hint="default" w:asciiTheme="minorAscii" w:hAnsiTheme="minorAscii"/>
          <w:b w:val="0"/>
          <w:bCs w:val="0"/>
          <w:spacing w:val="-6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Convert</w:t>
      </w:r>
      <w:r>
        <w:rPr>
          <w:rFonts w:hint="default" w:asciiTheme="minorAscii" w:hAnsiTheme="minorAscii"/>
          <w:b w:val="0"/>
          <w:bCs w:val="0"/>
          <w:spacing w:val="-6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the</w:t>
      </w:r>
      <w:r>
        <w:rPr>
          <w:rFonts w:hint="default" w:asciiTheme="minorAscii" w:hAnsiTheme="minorAscii"/>
          <w:b w:val="0"/>
          <w:bCs w:val="0"/>
          <w:spacing w:val="-6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JSON</w:t>
      </w:r>
      <w:r>
        <w:rPr>
          <w:rFonts w:hint="default" w:asciiTheme="minorAscii" w:hAnsiTheme="minorAscii"/>
          <w:b w:val="0"/>
          <w:bCs w:val="0"/>
          <w:spacing w:val="-6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response</w:t>
      </w:r>
      <w:r>
        <w:rPr>
          <w:rFonts w:hint="default" w:asciiTheme="minorAscii" w:hAnsiTheme="minorAscii"/>
          <w:b w:val="0"/>
          <w:bCs w:val="0"/>
          <w:spacing w:val="-6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to</w:t>
      </w:r>
      <w:r>
        <w:rPr>
          <w:rFonts w:hint="default" w:asciiTheme="minorAscii" w:hAnsiTheme="minorAscii"/>
          <w:b w:val="0"/>
          <w:bCs w:val="0"/>
          <w:spacing w:val="-6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a</w:t>
      </w:r>
      <w:r>
        <w:rPr>
          <w:rFonts w:hint="default" w:asciiTheme="minorAscii" w:hAnsiTheme="minorAscii"/>
          <w:b w:val="0"/>
          <w:bCs w:val="0"/>
          <w:spacing w:val="-6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DataFrame data = response.json()</w:t>
      </w:r>
    </w:p>
    <w:p w14:paraId="3DC3BDA0">
      <w:pPr>
        <w:pStyle w:val="5"/>
        <w:spacing w:before="2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highlight w:val="none"/>
        </w:rPr>
        <w:t xml:space="preserve">df = </w:t>
      </w:r>
      <w:r>
        <w:rPr>
          <w:rFonts w:hint="default" w:asciiTheme="minorAscii" w:hAnsiTheme="minorAscii"/>
          <w:b w:val="0"/>
          <w:bCs w:val="0"/>
          <w:spacing w:val="-2"/>
          <w:highlight w:val="none"/>
        </w:rPr>
        <w:t>pd.DataFrame(data)</w:t>
      </w:r>
      <w:bookmarkStart w:id="0" w:name="_GoBack"/>
      <w:bookmarkEnd w:id="0"/>
    </w:p>
    <w:p w14:paraId="539DA7B4">
      <w:pPr>
        <w:pStyle w:val="5"/>
        <w:spacing w:before="40"/>
        <w:ind w:left="0"/>
        <w:rPr>
          <w:rFonts w:hint="default" w:asciiTheme="minorAscii" w:hAnsiTheme="minorAscii"/>
          <w:b w:val="0"/>
          <w:bCs w:val="0"/>
          <w:sz w:val="20"/>
          <w:highlight w:val="none"/>
        </w:rPr>
      </w:pPr>
      <w:r>
        <w:rPr>
          <w:rFonts w:hint="default" w:asciiTheme="minorAscii" w:hAnsiTheme="minorAscii"/>
          <w:b w:val="0"/>
          <w:bCs w:val="0"/>
          <w:highlight w:val="none"/>
        </w:rPr>
        <mc:AlternateContent>
          <mc:Choice Requires="wpg">
            <w:drawing>
              <wp:anchor distT="0" distB="0" distL="0" distR="0" simplePos="0" relativeHeight="251687936" behindDoc="1" locked="0" layoutInCell="1" allowOverlap="1">
                <wp:simplePos x="0" y="0"/>
                <wp:positionH relativeFrom="page">
                  <wp:posOffset>660400</wp:posOffset>
                </wp:positionH>
                <wp:positionV relativeFrom="paragraph">
                  <wp:posOffset>186690</wp:posOffset>
                </wp:positionV>
                <wp:extent cx="6248400" cy="685800"/>
                <wp:effectExtent l="0" t="0" r="0" b="0"/>
                <wp:wrapTopAndBottom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8400" cy="685800"/>
                          <a:chOff x="0" y="0"/>
                          <a:chExt cx="6248400" cy="685800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0" y="0"/>
                            <a:ext cx="62484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685800">
                                <a:moveTo>
                                  <a:pt x="6215348" y="685800"/>
                                </a:moveTo>
                                <a:lnTo>
                                  <a:pt x="33047" y="685800"/>
                                </a:lnTo>
                                <a:lnTo>
                                  <a:pt x="28187" y="684847"/>
                                </a:lnTo>
                                <a:lnTo>
                                  <a:pt x="18851" y="681037"/>
                                </a:lnTo>
                                <a:lnTo>
                                  <a:pt x="14731" y="678180"/>
                                </a:lnTo>
                                <a:lnTo>
                                  <a:pt x="11159" y="674369"/>
                                </a:lnTo>
                                <a:lnTo>
                                  <a:pt x="7586" y="671512"/>
                                </a:lnTo>
                                <a:lnTo>
                                  <a:pt x="4833" y="666750"/>
                                </a:lnTo>
                                <a:lnTo>
                                  <a:pt x="966" y="657225"/>
                                </a:lnTo>
                                <a:lnTo>
                                  <a:pt x="0" y="652462"/>
                                </a:lnTo>
                                <a:lnTo>
                                  <a:pt x="0" y="647700"/>
                                </a:lnTo>
                                <a:lnTo>
                                  <a:pt x="0" y="33337"/>
                                </a:lnTo>
                                <a:lnTo>
                                  <a:pt x="966" y="28575"/>
                                </a:lnTo>
                                <a:lnTo>
                                  <a:pt x="4833" y="19050"/>
                                </a:lnTo>
                                <a:lnTo>
                                  <a:pt x="7586" y="14287"/>
                                </a:lnTo>
                                <a:lnTo>
                                  <a:pt x="11159" y="11430"/>
                                </a:lnTo>
                                <a:lnTo>
                                  <a:pt x="14731" y="7619"/>
                                </a:lnTo>
                                <a:lnTo>
                                  <a:pt x="18851" y="4762"/>
                                </a:lnTo>
                                <a:lnTo>
                                  <a:pt x="28187" y="952"/>
                                </a:lnTo>
                                <a:lnTo>
                                  <a:pt x="33047" y="0"/>
                                </a:lnTo>
                                <a:lnTo>
                                  <a:pt x="6215348" y="0"/>
                                </a:lnTo>
                                <a:lnTo>
                                  <a:pt x="6220215" y="952"/>
                                </a:lnTo>
                                <a:lnTo>
                                  <a:pt x="6229550" y="4762"/>
                                </a:lnTo>
                                <a:lnTo>
                                  <a:pt x="6233664" y="7619"/>
                                </a:lnTo>
                                <a:lnTo>
                                  <a:pt x="6237236" y="11430"/>
                                </a:lnTo>
                                <a:lnTo>
                                  <a:pt x="6240808" y="14287"/>
                                </a:lnTo>
                                <a:lnTo>
                                  <a:pt x="6243561" y="19050"/>
                                </a:lnTo>
                                <a:lnTo>
                                  <a:pt x="6247428" y="28575"/>
                                </a:lnTo>
                                <a:lnTo>
                                  <a:pt x="6248400" y="33337"/>
                                </a:lnTo>
                                <a:lnTo>
                                  <a:pt x="6248400" y="652462"/>
                                </a:lnTo>
                                <a:lnTo>
                                  <a:pt x="6247428" y="657225"/>
                                </a:lnTo>
                                <a:lnTo>
                                  <a:pt x="6243561" y="666750"/>
                                </a:lnTo>
                                <a:lnTo>
                                  <a:pt x="6240808" y="671512"/>
                                </a:lnTo>
                                <a:lnTo>
                                  <a:pt x="6237236" y="674369"/>
                                </a:lnTo>
                                <a:lnTo>
                                  <a:pt x="6233664" y="678180"/>
                                </a:lnTo>
                                <a:lnTo>
                                  <a:pt x="6229550" y="681037"/>
                                </a:lnTo>
                                <a:lnTo>
                                  <a:pt x="6220215" y="684847"/>
                                </a:lnTo>
                                <a:lnTo>
                                  <a:pt x="6215348" y="685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FF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0" y="0"/>
                            <a:ext cx="6248400" cy="685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881F11">
                              <w:pPr>
                                <w:spacing w:before="199" w:line="316" w:lineRule="auto"/>
                                <w:ind w:left="240" w:right="6767" w:firstLine="0"/>
                                <w:jc w:val="left"/>
                                <w:rPr>
                                  <w:rFonts w:ascii="Verdana"/>
                                  <w:sz w:val="22"/>
                                </w:rPr>
                              </w:pPr>
                              <w:r>
                                <w:rPr>
                                  <w:rFonts w:ascii="Verdana"/>
                                  <w:color w:val="87BFD0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87BFD0"/>
                                  <w:spacing w:val="-5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87BFD0"/>
                                  <w:w w:val="110"/>
                                  <w:sz w:val="22"/>
                                </w:rPr>
                                <w:t>D</w:t>
                              </w:r>
                              <w:r>
                                <w:rPr>
                                  <w:rFonts w:ascii="Trebuchet MS"/>
                                  <w:color w:val="87BFD0"/>
                                  <w:w w:val="110"/>
                                  <w:sz w:val="23"/>
                                </w:rPr>
                                <w:t>ispl</w:t>
                              </w:r>
                              <w:r>
                                <w:rPr>
                                  <w:rFonts w:ascii="Trebuchet MS"/>
                                  <w:color w:val="87BFD0"/>
                                  <w:w w:val="110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color w:val="87BFD0"/>
                                  <w:w w:val="110"/>
                                  <w:sz w:val="23"/>
                                </w:rPr>
                                <w:t>y</w:t>
                              </w:r>
                              <w:r>
                                <w:rPr>
                                  <w:rFonts w:ascii="Trebuchet MS"/>
                                  <w:color w:val="87BFD0"/>
                                  <w:spacing w:val="4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87BFD0"/>
                                  <w:w w:val="110"/>
                                  <w:sz w:val="23"/>
                                </w:rPr>
                                <w:t>the</w:t>
                              </w:r>
                              <w:r>
                                <w:rPr>
                                  <w:rFonts w:ascii="Trebuchet MS"/>
                                  <w:color w:val="87BFD0"/>
                                  <w:spacing w:val="4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87BFD0"/>
                                  <w:w w:val="110"/>
                                  <w:sz w:val="22"/>
                                </w:rPr>
                                <w:t>Da</w:t>
                              </w:r>
                              <w:r>
                                <w:rPr>
                                  <w:rFonts w:ascii="Trebuchet MS"/>
                                  <w:color w:val="87BFD0"/>
                                  <w:w w:val="110"/>
                                  <w:sz w:val="23"/>
                                </w:rPr>
                                <w:t>t</w:t>
                              </w:r>
                              <w:r>
                                <w:rPr>
                                  <w:rFonts w:ascii="Trebuchet MS"/>
                                  <w:color w:val="87BFD0"/>
                                  <w:w w:val="110"/>
                                  <w:sz w:val="22"/>
                                </w:rPr>
                                <w:t>aF</w:t>
                              </w:r>
                              <w:r>
                                <w:rPr>
                                  <w:rFonts w:ascii="Trebuchet MS"/>
                                  <w:color w:val="87BFD0"/>
                                  <w:w w:val="110"/>
                                  <w:sz w:val="23"/>
                                </w:rPr>
                                <w:t>r</w:t>
                              </w:r>
                              <w:r>
                                <w:rPr>
                                  <w:rFonts w:ascii="Trebuchet MS"/>
                                  <w:color w:val="87BFD0"/>
                                  <w:w w:val="110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color w:val="87BFD0"/>
                                  <w:w w:val="110"/>
                                  <w:sz w:val="23"/>
                                </w:rPr>
                                <w:t xml:space="preserve">me </w:t>
                              </w:r>
                              <w:r>
                                <w:rPr>
                                  <w:rFonts w:ascii="Trebuchet MS"/>
                                  <w:color w:val="87BFD0"/>
                                  <w:spacing w:val="-2"/>
                                  <w:w w:val="110"/>
                                  <w:sz w:val="23"/>
                                </w:rPr>
                                <w:t>print</w:t>
                              </w:r>
                              <w:r>
                                <w:rPr>
                                  <w:rFonts w:ascii="Verdana"/>
                                  <w:color w:val="87BFD0"/>
                                  <w:spacing w:val="-2"/>
                                  <w:w w:val="110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rFonts w:ascii="Trebuchet MS"/>
                                  <w:color w:val="87BFD0"/>
                                  <w:spacing w:val="-2"/>
                                  <w:w w:val="110"/>
                                  <w:sz w:val="23"/>
                                </w:rPr>
                                <w:t>df</w:t>
                              </w:r>
                              <w:r>
                                <w:rPr>
                                  <w:rFonts w:ascii="Verdana"/>
                                  <w:color w:val="87BFD0"/>
                                  <w:spacing w:val="-2"/>
                                  <w:w w:val="110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rFonts w:ascii="Trebuchet MS"/>
                                  <w:color w:val="87BFD0"/>
                                  <w:spacing w:val="-2"/>
                                  <w:w w:val="110"/>
                                  <w:sz w:val="23"/>
                                </w:rPr>
                                <w:t>he</w:t>
                              </w:r>
                              <w:r>
                                <w:rPr>
                                  <w:rFonts w:ascii="Trebuchet MS"/>
                                  <w:color w:val="87BFD0"/>
                                  <w:spacing w:val="-2"/>
                                  <w:w w:val="110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color w:val="87BFD0"/>
                                  <w:spacing w:val="-2"/>
                                  <w:w w:val="110"/>
                                  <w:sz w:val="23"/>
                                </w:rPr>
                                <w:t>d</w:t>
                              </w:r>
                              <w:r>
                                <w:rPr>
                                  <w:rFonts w:ascii="Verdana"/>
                                  <w:color w:val="87BFD0"/>
                                  <w:spacing w:val="-2"/>
                                  <w:w w:val="110"/>
                                  <w:sz w:val="22"/>
                                </w:rPr>
                                <w:t>())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pt;margin-top:14.7pt;height:54pt;width:492pt;mso-position-horizontal-relative:page;mso-wrap-distance-bottom:0pt;mso-wrap-distance-top:0pt;z-index:-251628544;mso-width-relative:page;mso-height-relative:page;" coordsize="6248400,685800" o:gfxdata="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">
                <o:lock v:ext="edit" aspectratio="f"/>
                <v:shape id="Graphic 62" o:spid="_x0000_s1026" o:spt="100" style="position:absolute;left:0;top:0;height:685800;width:6248400;" fillcolor="#ECEFF4" filled="t" stroked="f" coordsize="6248400,685800" o:gfxdata="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6SGAvQAA&#10;ANsAAAAPAAAAAAAAAAEAIAAAACIAAABkcnMvZG93bnJldi54bWxQSwECFAAUAAAACACHTuJAMy8F&#10;njsAAAA5AAAAEAAAAAAAAAABACAAAAAMAQAAZHJzL3NoYXBleG1sLnhtbFBLBQYAAAAABgAGAFsB&#10;AAC2AwAAAAA=&#10;" path="m6215348,685800l33047,685800,28187,684847,18851,681037,14731,678180,11159,674369,7586,671512,4833,666750,966,657225,0,652462,0,647700,0,33337,966,28575,4833,19050,7586,14287,11159,11430,14731,7619,18851,4762,28187,952,33047,0,6215348,0,6220215,952,6229550,4762,6233664,7619,6237236,11430,6240808,14287,6243561,19050,6247428,28575,6248400,33337,6248400,652462,6247428,657225,6243561,666750,6240808,671512,6237236,674369,6233664,678180,6229550,681037,6220215,684847,6215348,68580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63" o:spid="_x0000_s1026" o:spt="202" type="#_x0000_t202" style="position:absolute;left:0;top:0;height:685800;width:6248400;" filled="f" stroked="f" coordsize="21600,21600" o:gfxdata="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3hy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E881F11">
                        <w:pPr>
                          <w:spacing w:before="199" w:line="316" w:lineRule="auto"/>
                          <w:ind w:left="240" w:right="6767" w:firstLine="0"/>
                          <w:jc w:val="left"/>
                          <w:rPr>
                            <w:rFonts w:ascii="Verdana"/>
                            <w:sz w:val="22"/>
                          </w:rPr>
                        </w:pPr>
                        <w:r>
                          <w:rPr>
                            <w:rFonts w:ascii="Verdana"/>
                            <w:color w:val="87BFD0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87BFD0"/>
                            <w:spacing w:val="-5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87BFD0"/>
                            <w:w w:val="110"/>
                            <w:sz w:val="22"/>
                          </w:rPr>
                          <w:t>D</w:t>
                        </w:r>
                        <w:r>
                          <w:rPr>
                            <w:rFonts w:ascii="Trebuchet MS"/>
                            <w:color w:val="87BFD0"/>
                            <w:w w:val="110"/>
                            <w:sz w:val="23"/>
                          </w:rPr>
                          <w:t>ispl</w:t>
                        </w:r>
                        <w:r>
                          <w:rPr>
                            <w:rFonts w:ascii="Trebuchet MS"/>
                            <w:color w:val="87BFD0"/>
                            <w:w w:val="110"/>
                            <w:sz w:val="22"/>
                          </w:rPr>
                          <w:t>a</w:t>
                        </w:r>
                        <w:r>
                          <w:rPr>
                            <w:rFonts w:ascii="Trebuchet MS"/>
                            <w:color w:val="87BFD0"/>
                            <w:w w:val="110"/>
                            <w:sz w:val="23"/>
                          </w:rPr>
                          <w:t>y</w:t>
                        </w:r>
                        <w:r>
                          <w:rPr>
                            <w:rFonts w:ascii="Trebuchet MS"/>
                            <w:color w:val="87BFD0"/>
                            <w:spacing w:val="4"/>
                            <w:w w:val="11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87BFD0"/>
                            <w:w w:val="110"/>
                            <w:sz w:val="23"/>
                          </w:rPr>
                          <w:t>the</w:t>
                        </w:r>
                        <w:r>
                          <w:rPr>
                            <w:rFonts w:ascii="Trebuchet MS"/>
                            <w:color w:val="87BFD0"/>
                            <w:spacing w:val="4"/>
                            <w:w w:val="11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87BFD0"/>
                            <w:w w:val="110"/>
                            <w:sz w:val="22"/>
                          </w:rPr>
                          <w:t>Da</w:t>
                        </w:r>
                        <w:r>
                          <w:rPr>
                            <w:rFonts w:ascii="Trebuchet MS"/>
                            <w:color w:val="87BFD0"/>
                            <w:w w:val="110"/>
                            <w:sz w:val="23"/>
                          </w:rPr>
                          <w:t>t</w:t>
                        </w:r>
                        <w:r>
                          <w:rPr>
                            <w:rFonts w:ascii="Trebuchet MS"/>
                            <w:color w:val="87BFD0"/>
                            <w:w w:val="110"/>
                            <w:sz w:val="22"/>
                          </w:rPr>
                          <w:t>aF</w:t>
                        </w:r>
                        <w:r>
                          <w:rPr>
                            <w:rFonts w:ascii="Trebuchet MS"/>
                            <w:color w:val="87BFD0"/>
                            <w:w w:val="110"/>
                            <w:sz w:val="23"/>
                          </w:rPr>
                          <w:t>r</w:t>
                        </w:r>
                        <w:r>
                          <w:rPr>
                            <w:rFonts w:ascii="Trebuchet MS"/>
                            <w:color w:val="87BFD0"/>
                            <w:w w:val="110"/>
                            <w:sz w:val="22"/>
                          </w:rPr>
                          <w:t>a</w:t>
                        </w:r>
                        <w:r>
                          <w:rPr>
                            <w:rFonts w:ascii="Trebuchet MS"/>
                            <w:color w:val="87BFD0"/>
                            <w:w w:val="110"/>
                            <w:sz w:val="23"/>
                          </w:rPr>
                          <w:t xml:space="preserve">me </w:t>
                        </w:r>
                        <w:r>
                          <w:rPr>
                            <w:rFonts w:ascii="Trebuchet MS"/>
                            <w:color w:val="87BFD0"/>
                            <w:spacing w:val="-2"/>
                            <w:w w:val="110"/>
                            <w:sz w:val="23"/>
                          </w:rPr>
                          <w:t>print</w:t>
                        </w:r>
                        <w:r>
                          <w:rPr>
                            <w:rFonts w:ascii="Verdana"/>
                            <w:color w:val="87BFD0"/>
                            <w:spacing w:val="-2"/>
                            <w:w w:val="110"/>
                            <w:sz w:val="22"/>
                          </w:rPr>
                          <w:t>(</w:t>
                        </w:r>
                        <w:r>
                          <w:rPr>
                            <w:rFonts w:ascii="Trebuchet MS"/>
                            <w:color w:val="87BFD0"/>
                            <w:spacing w:val="-2"/>
                            <w:w w:val="110"/>
                            <w:sz w:val="23"/>
                          </w:rPr>
                          <w:t>df</w:t>
                        </w:r>
                        <w:r>
                          <w:rPr>
                            <w:rFonts w:ascii="Verdana"/>
                            <w:color w:val="87BFD0"/>
                            <w:spacing w:val="-2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rFonts w:ascii="Trebuchet MS"/>
                            <w:color w:val="87BFD0"/>
                            <w:spacing w:val="-2"/>
                            <w:w w:val="110"/>
                            <w:sz w:val="23"/>
                          </w:rPr>
                          <w:t>he</w:t>
                        </w:r>
                        <w:r>
                          <w:rPr>
                            <w:rFonts w:ascii="Trebuchet MS"/>
                            <w:color w:val="87BFD0"/>
                            <w:spacing w:val="-2"/>
                            <w:w w:val="110"/>
                            <w:sz w:val="22"/>
                          </w:rPr>
                          <w:t>a</w:t>
                        </w:r>
                        <w:r>
                          <w:rPr>
                            <w:rFonts w:ascii="Trebuchet MS"/>
                            <w:color w:val="87BFD0"/>
                            <w:spacing w:val="-2"/>
                            <w:w w:val="110"/>
                            <w:sz w:val="23"/>
                          </w:rPr>
                          <w:t>d</w:t>
                        </w:r>
                        <w:r>
                          <w:rPr>
                            <w:rFonts w:ascii="Verdana"/>
                            <w:color w:val="87BFD0"/>
                            <w:spacing w:val="-2"/>
                            <w:w w:val="110"/>
                            <w:sz w:val="22"/>
                          </w:rPr>
                          <w:t>())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F4AB6C2">
      <w:pPr>
        <w:pStyle w:val="5"/>
        <w:spacing w:before="270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spacing w:val="-2"/>
          <w:highlight w:val="none"/>
        </w:rPr>
        <w:t>else:</w:t>
      </w:r>
    </w:p>
    <w:p w14:paraId="5B7E0274">
      <w:pPr>
        <w:pStyle w:val="5"/>
        <w:spacing w:before="84" w:line="312" w:lineRule="auto"/>
        <w:ind w:right="3511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highlight w:val="none"/>
        </w:rPr>
        <w:t>print(f"Failed</w:t>
      </w:r>
      <w:r>
        <w:rPr>
          <w:rFonts w:hint="default" w:asciiTheme="minorAscii" w:hAnsiTheme="minorAscii"/>
          <w:b w:val="0"/>
          <w:bCs w:val="0"/>
          <w:spacing w:val="-10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to</w:t>
      </w:r>
      <w:r>
        <w:rPr>
          <w:rFonts w:hint="default" w:asciiTheme="minorAscii" w:hAnsiTheme="minorAscii"/>
          <w:b w:val="0"/>
          <w:bCs w:val="0"/>
          <w:spacing w:val="-10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retrieve</w:t>
      </w:r>
      <w:r>
        <w:rPr>
          <w:rFonts w:hint="default" w:asciiTheme="minorAscii" w:hAnsiTheme="minorAscii"/>
          <w:b w:val="0"/>
          <w:bCs w:val="0"/>
          <w:spacing w:val="-10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data:</w:t>
      </w:r>
      <w:r>
        <w:rPr>
          <w:rFonts w:hint="default" w:asciiTheme="minorAscii" w:hAnsiTheme="minorAscii"/>
          <w:b w:val="0"/>
          <w:bCs w:val="0"/>
          <w:spacing w:val="-10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 xml:space="preserve">{response.status_code}") </w:t>
      </w:r>
      <w:r>
        <w:rPr>
          <w:rFonts w:hint="default" w:asciiTheme="minorAscii" w:hAnsiTheme="minorAscii"/>
          <w:b w:val="0"/>
          <w:bCs w:val="0"/>
          <w:spacing w:val="-2"/>
          <w:highlight w:val="none"/>
        </w:rPr>
        <w:t>Notes:</w:t>
      </w:r>
    </w:p>
    <w:p w14:paraId="35A75467">
      <w:pPr>
        <w:pStyle w:val="7"/>
        <w:numPr>
          <w:ilvl w:val="0"/>
          <w:numId w:val="4"/>
        </w:numPr>
        <w:tabs>
          <w:tab w:val="left" w:pos="250"/>
        </w:tabs>
        <w:spacing w:before="2" w:after="0" w:line="312" w:lineRule="auto"/>
        <w:ind w:left="100" w:right="287" w:firstLine="0"/>
        <w:jc w:val="left"/>
        <w:rPr>
          <w:rFonts w:hint="default" w:asciiTheme="minorAscii" w:hAnsiTheme="minorAscii"/>
          <w:b w:val="0"/>
          <w:bCs w:val="0"/>
          <w:sz w:val="24"/>
          <w:highlight w:val="none"/>
        </w:rPr>
      </w:pPr>
      <w:r>
        <w:rPr>
          <w:rFonts w:hint="default" w:asciiTheme="minorAscii" w:hAnsiTheme="minorAscii"/>
          <w:b w:val="0"/>
          <w:bCs w:val="0"/>
          <w:sz w:val="24"/>
          <w:highlight w:val="none"/>
        </w:rPr>
        <w:t>Handling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Errors: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It's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good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practice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to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check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the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response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status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code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before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attempting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to parse the JSON.</w:t>
      </w:r>
    </w:p>
    <w:p w14:paraId="6E9EAE93">
      <w:pPr>
        <w:pStyle w:val="7"/>
        <w:numPr>
          <w:ilvl w:val="0"/>
          <w:numId w:val="4"/>
        </w:numPr>
        <w:tabs>
          <w:tab w:val="left" w:pos="250"/>
        </w:tabs>
        <w:spacing w:before="3" w:after="0" w:line="312" w:lineRule="auto"/>
        <w:ind w:left="100" w:right="786" w:firstLine="0"/>
        <w:jc w:val="left"/>
        <w:rPr>
          <w:rFonts w:hint="default" w:asciiTheme="minorAscii" w:hAnsiTheme="minorAscii"/>
          <w:b w:val="0"/>
          <w:bCs w:val="0"/>
          <w:sz w:val="24"/>
          <w:highlight w:val="none"/>
        </w:rPr>
      </w:pPr>
      <w:r>
        <w:rPr>
          <w:rFonts w:hint="default" w:asciiTheme="minorAscii" w:hAnsiTheme="minorAscii"/>
          <w:b w:val="0"/>
          <w:bCs w:val="0"/>
          <w:sz w:val="24"/>
          <w:highlight w:val="none"/>
        </w:rPr>
        <w:t>Pagination: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If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the</w:t>
      </w:r>
      <w:r>
        <w:rPr>
          <w:rFonts w:hint="default" w:asciiTheme="minorAscii" w:hAnsiTheme="minorAscii"/>
          <w:b w:val="0"/>
          <w:bCs w:val="0"/>
          <w:spacing w:val="-16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API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paginates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the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results,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you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may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need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to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loop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through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pages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and combine the data.</w:t>
      </w:r>
    </w:p>
    <w:p w14:paraId="7CEB9432">
      <w:pPr>
        <w:pStyle w:val="7"/>
        <w:numPr>
          <w:ilvl w:val="0"/>
          <w:numId w:val="4"/>
        </w:numPr>
        <w:tabs>
          <w:tab w:val="left" w:pos="250"/>
        </w:tabs>
        <w:spacing w:before="2" w:after="0" w:line="312" w:lineRule="auto"/>
        <w:ind w:left="100" w:right="440" w:firstLine="0"/>
        <w:jc w:val="left"/>
        <w:rPr>
          <w:rFonts w:hint="default" w:asciiTheme="minorAscii" w:hAnsiTheme="minorAscii"/>
          <w:b w:val="0"/>
          <w:bCs w:val="0"/>
          <w:sz w:val="24"/>
          <w:highlight w:val="none"/>
        </w:rPr>
      </w:pPr>
      <w:r>
        <w:rPr>
          <w:rFonts w:hint="default" w:asciiTheme="minorAscii" w:hAnsiTheme="minorAscii"/>
          <w:b w:val="0"/>
          <w:bCs w:val="0"/>
          <w:sz w:val="24"/>
          <w:highlight w:val="none"/>
        </w:rPr>
        <w:t>Rate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Limits: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Be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mindful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of</w:t>
      </w:r>
      <w:r>
        <w:rPr>
          <w:rFonts w:hint="default" w:asciiTheme="minorAscii" w:hAnsiTheme="minorAscii"/>
          <w:b w:val="0"/>
          <w:bCs w:val="0"/>
          <w:spacing w:val="-16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API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rate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limits,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and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handle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them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appropriately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(e.g.,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by</w:t>
      </w:r>
      <w:r>
        <w:rPr>
          <w:rFonts w:hint="default" w:asciiTheme="minorAscii" w:hAnsiTheme="minorAscii"/>
          <w:b w:val="0"/>
          <w:bCs w:val="0"/>
          <w:spacing w:val="-3"/>
          <w:sz w:val="24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highlight w:val="none"/>
        </w:rPr>
        <w:t>adding delays or checking headers for rate limit information).</w:t>
      </w:r>
    </w:p>
    <w:p w14:paraId="6C138615">
      <w:pPr>
        <w:pStyle w:val="5"/>
        <w:spacing w:before="2" w:line="312" w:lineRule="auto"/>
        <w:rPr>
          <w:rFonts w:hint="default" w:asciiTheme="minorAscii" w:hAnsiTheme="minorAscii"/>
          <w:b w:val="0"/>
          <w:bCs w:val="0"/>
          <w:highlight w:val="none"/>
        </w:rPr>
      </w:pPr>
      <w:r>
        <w:rPr>
          <w:rFonts w:hint="default" w:asciiTheme="minorAscii" w:hAnsiTheme="minorAscii"/>
          <w:b w:val="0"/>
          <w:bCs w:val="0"/>
          <w:highlight w:val="none"/>
        </w:rPr>
        <w:t>This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method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enables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you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to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securely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access</w:t>
      </w:r>
      <w:r>
        <w:rPr>
          <w:rFonts w:hint="default" w:asciiTheme="minorAscii" w:hAnsiTheme="minorAscii"/>
          <w:b w:val="0"/>
          <w:bCs w:val="0"/>
          <w:spacing w:val="-16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API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data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using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authentication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and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load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it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into</w:t>
      </w:r>
      <w:r>
        <w:rPr>
          <w:rFonts w:hint="default" w:asciiTheme="minorAscii" w:hAnsiTheme="minorAscii"/>
          <w:b w:val="0"/>
          <w:bCs w:val="0"/>
          <w:spacing w:val="-3"/>
          <w:highlight w:val="none"/>
        </w:rPr>
        <w:t xml:space="preserve"> </w:t>
      </w:r>
      <w:r>
        <w:rPr>
          <w:rFonts w:hint="default" w:asciiTheme="minorAscii" w:hAnsiTheme="minorAscii"/>
          <w:b w:val="0"/>
          <w:bCs w:val="0"/>
          <w:highlight w:val="none"/>
        </w:rPr>
        <w:t>a pandas DataFrame for further analysis.</w:t>
      </w:r>
    </w:p>
    <w:sectPr>
      <w:pgSz w:w="11920" w:h="16860"/>
      <w:pgMar w:top="480" w:right="920" w:bottom="280" w:left="9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Trebuchet MS">
    <w:panose1 w:val="020B0603020202020204"/>
    <w:charset w:val="00"/>
    <w:family w:val="swiss"/>
    <w:pitch w:val="default"/>
    <w:sig w:usb0="00000687" w:usb1="00000000" w:usb2="00000000" w:usb3="00000000" w:csb0="2000009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0"/>
      <w:numFmt w:val="bullet"/>
      <w:lvlText w:val="•"/>
      <w:lvlJc w:val="left"/>
      <w:pPr>
        <w:ind w:left="100" w:hanging="151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095" w:hanging="15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91" w:hanging="15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7" w:hanging="15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83" w:hanging="15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9" w:hanging="15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75" w:hanging="15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70" w:hanging="15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66" w:hanging="151"/>
      </w:pPr>
      <w:rPr>
        <w:rFonts w:hint="default"/>
        <w:lang w:val="en-US" w:eastAsia="en-US" w:bidi="ar-SA"/>
      </w:rPr>
    </w:lvl>
  </w:abstractNum>
  <w:abstractNum w:abstractNumId="1">
    <w:nsid w:val="CF092B84"/>
    <w:multiLevelType w:val="multilevel"/>
    <w:tmpl w:val="CF092B84"/>
    <w:lvl w:ilvl="0" w:tentative="0">
      <w:start w:val="0"/>
      <w:numFmt w:val="bullet"/>
      <w:lvlText w:val="•"/>
      <w:lvlJc w:val="left"/>
      <w:pPr>
        <w:ind w:left="250" w:hanging="151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39" w:hanging="15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19" w:hanging="15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99" w:hanging="15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79" w:hanging="15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59" w:hanging="15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39" w:hanging="15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18" w:hanging="15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98" w:hanging="151"/>
      </w:pPr>
      <w:rPr>
        <w:rFonts w:hint="default"/>
        <w:lang w:val="en-US" w:eastAsia="en-US" w:bidi="ar-SA"/>
      </w:rPr>
    </w:lvl>
  </w:abstractNum>
  <w:abstractNum w:abstractNumId="2">
    <w:nsid w:val="0053208E"/>
    <w:multiLevelType w:val="multilevel"/>
    <w:tmpl w:val="0053208E"/>
    <w:lvl w:ilvl="0" w:tentative="0">
      <w:start w:val="0"/>
      <w:numFmt w:val="bullet"/>
      <w:lvlText w:val="•"/>
      <w:lvlJc w:val="left"/>
      <w:pPr>
        <w:ind w:left="250" w:hanging="151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39" w:hanging="15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19" w:hanging="15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99" w:hanging="15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79" w:hanging="15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59" w:hanging="15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39" w:hanging="15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18" w:hanging="15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98" w:hanging="151"/>
      </w:pPr>
      <w:rPr>
        <w:rFonts w:hint="default"/>
        <w:lang w:val="en-US" w:eastAsia="en-US" w:bidi="ar-SA"/>
      </w:rPr>
    </w:lvl>
  </w:abstractNum>
  <w:abstractNum w:abstractNumId="3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640" w:hanging="267"/>
        <w:jc w:val="right"/>
      </w:pPr>
      <w:rPr>
        <w:rFonts w:hint="default"/>
        <w:spacing w:val="0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81" w:hanging="26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23" w:hanging="26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65" w:hanging="26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07" w:hanging="26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49" w:hanging="26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1" w:hanging="26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32" w:hanging="26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74" w:hanging="267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92F144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" w:hAnsi="Arial" w:eastAsia="Arial" w:cs="Arial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100"/>
      <w:outlineLvl w:val="1"/>
    </w:pPr>
    <w:rPr>
      <w:rFonts w:ascii="Arial" w:hAnsi="Arial" w:eastAsia="Arial" w:cs="Arial"/>
      <w:b/>
      <w:bCs/>
      <w:sz w:val="43"/>
      <w:szCs w:val="43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ind w:left="100"/>
    </w:pPr>
    <w:rPr>
      <w:rFonts w:ascii="Arial" w:hAnsi="Arial" w:eastAsia="Arial" w:cs="Arial"/>
      <w:sz w:val="24"/>
      <w:szCs w:val="24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spacing w:before="2"/>
      <w:ind w:left="250" w:hanging="266"/>
    </w:pPr>
    <w:rPr>
      <w:rFonts w:ascii="Arial" w:hAnsi="Arial" w:eastAsia="Arial" w:cs="Arial"/>
      <w:lang w:val="en-US" w:eastAsia="en-US" w:bidi="ar-SA"/>
    </w:rPr>
  </w:style>
  <w:style w:type="paragraph" w:customStyle="1" w:styleId="8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8" Type="http://schemas.openxmlformats.org/officeDocument/2006/relationships/fontTable" Target="fontTable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60.jpeg"/><Relationship Id="rId64" Type="http://schemas.openxmlformats.org/officeDocument/2006/relationships/image" Target="media/image59.jpeg"/><Relationship Id="rId63" Type="http://schemas.openxmlformats.org/officeDocument/2006/relationships/image" Target="media/image58.jpeg"/><Relationship Id="rId62" Type="http://schemas.openxmlformats.org/officeDocument/2006/relationships/image" Target="media/image57.jpeg"/><Relationship Id="rId61" Type="http://schemas.openxmlformats.org/officeDocument/2006/relationships/image" Target="media/image56.jpeg"/><Relationship Id="rId60" Type="http://schemas.openxmlformats.org/officeDocument/2006/relationships/image" Target="media/image55.jpeg"/><Relationship Id="rId6" Type="http://schemas.openxmlformats.org/officeDocument/2006/relationships/image" Target="media/image1.jpeg"/><Relationship Id="rId59" Type="http://schemas.openxmlformats.org/officeDocument/2006/relationships/image" Target="media/image54.jpeg"/><Relationship Id="rId58" Type="http://schemas.openxmlformats.org/officeDocument/2006/relationships/image" Target="media/image53.jpeg"/><Relationship Id="rId57" Type="http://schemas.openxmlformats.org/officeDocument/2006/relationships/image" Target="media/image52.jpeg"/><Relationship Id="rId56" Type="http://schemas.openxmlformats.org/officeDocument/2006/relationships/image" Target="media/image51.jpeg"/><Relationship Id="rId55" Type="http://schemas.openxmlformats.org/officeDocument/2006/relationships/image" Target="media/image50.jpeg"/><Relationship Id="rId54" Type="http://schemas.openxmlformats.org/officeDocument/2006/relationships/image" Target="media/image49.jpeg"/><Relationship Id="rId53" Type="http://schemas.openxmlformats.org/officeDocument/2006/relationships/image" Target="media/image48.jpeg"/><Relationship Id="rId52" Type="http://schemas.openxmlformats.org/officeDocument/2006/relationships/image" Target="media/image47.jpeg"/><Relationship Id="rId51" Type="http://schemas.openxmlformats.org/officeDocument/2006/relationships/image" Target="media/image46.jpeg"/><Relationship Id="rId50" Type="http://schemas.openxmlformats.org/officeDocument/2006/relationships/image" Target="media/image45.jpeg"/><Relationship Id="rId5" Type="http://schemas.openxmlformats.org/officeDocument/2006/relationships/theme" Target="theme/theme1.xml"/><Relationship Id="rId49" Type="http://schemas.openxmlformats.org/officeDocument/2006/relationships/image" Target="media/image44.jpeg"/><Relationship Id="rId48" Type="http://schemas.openxmlformats.org/officeDocument/2006/relationships/image" Target="media/image43.jpeg"/><Relationship Id="rId47" Type="http://schemas.openxmlformats.org/officeDocument/2006/relationships/image" Target="media/image42.jpeg"/><Relationship Id="rId46" Type="http://schemas.openxmlformats.org/officeDocument/2006/relationships/image" Target="media/image41.jpeg"/><Relationship Id="rId45" Type="http://schemas.openxmlformats.org/officeDocument/2006/relationships/image" Target="media/image40.jpeg"/><Relationship Id="rId44" Type="http://schemas.openxmlformats.org/officeDocument/2006/relationships/image" Target="media/image39.jpe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TotalTime>4</TotalTime>
  <ScaleCrop>false</ScaleCrop>
  <LinksUpToDate>false</LinksUpToDate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2024-08-15T13:38:00Z</dcterms:created>
  <dc:creator>Owner</dc:creator>
  <cp:lastModifiedBy>Owner</cp:lastModifiedBy>
  <dcterms:modified xsi:type="dcterms:W3CDTF">2024-08-15T13:43:38Z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2024-08-15T00:00:00Z</vt:filetime>
  </property>
  <property fmtid="{D5CDD505-2E9C-101B-9397-08002B2CF9AE}" pid="3" name="Creator">
    <vt:lpwstr>Mozilla/5.0 (Windows NT 10.0; Win64; x64) AppleWebKit/537.36 (KHTML, like Gecko) obsidian/1.5.11 Chrome/120.0.6099.283 Electron/28.2.3 Safari/537.36</vt:lpwstr>
  </property>
  <property fmtid="{D5CDD505-2E9C-101B-9397-08002B2CF9AE}" pid="4" name="LastSaved">
    <vt:filetime>2024-08-15T00:00:00Z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KSOProductBuildVer">
    <vt:lpwstr>1033-12.2.0.17562</vt:lpwstr>
  </property>
  <property fmtid="{D5CDD505-2E9C-101B-9397-08002B2CF9AE}" pid="7" name="ICV">
    <vt:lpwstr>D9A8BBDCC70D49789EC44629EFAB5ED2_12</vt:lpwstr>
  </property>
</Properties>
</file>